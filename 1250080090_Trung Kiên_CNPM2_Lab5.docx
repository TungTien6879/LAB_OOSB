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B431" w14:textId="6DFB9612" w:rsidR="002B42D0" w:rsidRPr="00784666" w:rsidRDefault="00540661" w:rsidP="00784666">
      <w:pPr>
        <w:pStyle w:val="Heading1"/>
        <w:rPr>
          <w:rFonts w:ascii="Times New Roman" w:hAnsi="Times New Roman" w:cs="Times New Roman"/>
          <w:b w:val="0"/>
          <w:sz w:val="24"/>
          <w:szCs w:val="24"/>
        </w:rPr>
      </w:pPr>
      <w:r w:rsidRPr="00F41E84">
        <w:rPr>
          <w:rFonts w:ascii="Times New Roman" w:hAnsi="Times New Roman" w:cs="Times New Roman"/>
          <w:b w:val="0"/>
          <w:sz w:val="24"/>
          <w:szCs w:val="24"/>
        </w:rPr>
        <w:t>BÀI 5 – QUẢN LÝ HỒ SƠ BỆNH ÁN CỦA BỆNH NHÂN</w:t>
      </w:r>
    </w:p>
    <w:p w14:paraId="488BB2C9"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79C75746">
          <v:rect id="_x0000_i1025" style="width:468pt;height:1.5pt" o:hrstd="t" o:hr="t" fillcolor="gray" stroked="f">
            <v:path strokeok="f"/>
          </v:rect>
        </w:pict>
      </w:r>
    </w:p>
    <w:p w14:paraId="3256B3F2" w14:textId="77777777" w:rsidR="002B42D0" w:rsidRPr="00F41E84" w:rsidRDefault="00540661">
      <w:pPr>
        <w:pStyle w:val="Heading2"/>
        <w:rPr>
          <w:rFonts w:ascii="Times New Roman" w:hAnsi="Times New Roman" w:cs="Times New Roman"/>
          <w:b w:val="0"/>
          <w:i w:val="0"/>
          <w:sz w:val="24"/>
          <w:szCs w:val="24"/>
        </w:rPr>
      </w:pPr>
      <w:r w:rsidRPr="00F41E84">
        <w:rPr>
          <w:rFonts w:ascii="Times New Roman" w:hAnsi="Times New Roman" w:cs="Times New Roman"/>
          <w:b w:val="0"/>
          <w:i w:val="0"/>
          <w:sz w:val="24"/>
          <w:szCs w:val="24"/>
        </w:rPr>
        <w:t>CÂU 1 – Xác định Class, Thuộc tính, Phương thức và ID</w:t>
      </w:r>
    </w:p>
    <w:p w14:paraId="4342061C" w14:textId="77777777" w:rsidR="002B42D0" w:rsidRPr="00F41E84" w:rsidRDefault="00540661">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Cơ sở xác định Class</w:t>
      </w:r>
    </w:p>
    <w:p w14:paraId="56F126AE"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Từ mô tả, ta nhận diện các thực thể (entity) quan trọng có trong hệ thống:</w:t>
      </w:r>
    </w:p>
    <w:p w14:paraId="7C65B820" w14:textId="77777777" w:rsidR="002B42D0" w:rsidRPr="00F41E84" w:rsidRDefault="00540661">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Bệnh nhân đến đăng ký → BenhNhan, PhieuDangKy</w:t>
      </w:r>
    </w:p>
    <w:p w14:paraId="65559870" w14:textId="77777777" w:rsidR="002B42D0" w:rsidRPr="00F41E84" w:rsidRDefault="00540661">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Sau khi đóng lệ phí được cấp hồ sơ → LePhi, HoSoBenhAn</w:t>
      </w:r>
    </w:p>
    <w:p w14:paraId="1FC5E16C" w14:textId="77777777" w:rsidR="002B42D0" w:rsidRPr="00F41E84" w:rsidRDefault="00540661">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Mỗi lần khám tạo phiếu khám → PhieuKhamBenh</w:t>
      </w:r>
    </w:p>
    <w:p w14:paraId="0565B2D2" w14:textId="77777777" w:rsidR="002B42D0" w:rsidRPr="00F41E84" w:rsidRDefault="00540661">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Bác sĩ khám, thuộc khoa → BacSi, Khoa</w:t>
      </w:r>
    </w:p>
    <w:p w14:paraId="2989D9D0" w14:textId="77777777" w:rsidR="002B42D0" w:rsidRPr="00F41E84" w:rsidRDefault="00540661">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Kê toa thuốc → ToaThuoc, ChiTietToaThuoc, Thuoc</w:t>
      </w:r>
    </w:p>
    <w:p w14:paraId="2875CAE5" w14:textId="77777777" w:rsidR="002B42D0" w:rsidRPr="00F41E84" w:rsidRDefault="00540661">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Xét nghiệm → XetNghiem</w:t>
      </w:r>
    </w:p>
    <w:p w14:paraId="49F56DDC" w14:textId="77777777" w:rsidR="002B42D0" w:rsidRPr="00F41E84" w:rsidRDefault="00540661">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Thanh toán → HoaDon</w:t>
      </w:r>
    </w:p>
    <w:p w14:paraId="67847360" w14:textId="77777777" w:rsidR="002B42D0" w:rsidRPr="00F41E84" w:rsidRDefault="00540661" w:rsidP="001E7D73">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Khám định kỳ → LichKhamDinhKy</w:t>
      </w:r>
    </w:p>
    <w:p w14:paraId="5F4B1DA3" w14:textId="77777777" w:rsidR="001E7D73" w:rsidRPr="00F41E84" w:rsidRDefault="00540661" w:rsidP="001E7D73">
      <w:pPr>
        <w:pStyle w:val="Heading3"/>
        <w:rPr>
          <w:rStyle w:val="InlineCode"/>
          <w:rFonts w:ascii="Times New Roman" w:hAnsi="Times New Roman" w:cs="Times New Roman"/>
          <w:b w:val="0"/>
          <w:color w:val="auto"/>
          <w:sz w:val="24"/>
          <w:szCs w:val="24"/>
          <w:highlight w:val="none"/>
        </w:rPr>
      </w:pPr>
      <w:r w:rsidRPr="00F41E84">
        <w:rPr>
          <w:rFonts w:ascii="Times New Roman" w:hAnsi="Times New Roman" w:cs="Times New Roman"/>
          <w:b w:val="0"/>
          <w:sz w:val="24"/>
          <w:szCs w:val="24"/>
        </w:rPr>
        <w:t xml:space="preserve">Class 1: </w:t>
      </w:r>
      <w:r w:rsidRPr="00F41E84">
        <w:rPr>
          <w:rStyle w:val="InlineCode"/>
          <w:rFonts w:ascii="Times New Roman" w:hAnsi="Times New Roman" w:cs="Times New Roman"/>
          <w:b w:val="0"/>
          <w:color w:val="auto"/>
          <w:sz w:val="24"/>
          <w:szCs w:val="24"/>
          <w:highlight w:val="none"/>
        </w:rPr>
        <w:t>BenhNhan</w:t>
      </w:r>
    </w:p>
    <w:p w14:paraId="5FBCE867" w14:textId="77777777" w:rsidR="002B42D0" w:rsidRPr="00F41E84" w:rsidRDefault="00540661" w:rsidP="001E7D73">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Lý do: Bệnh nhân là chủ thể trung tâm của toàn bộ hệ thống. Mọi hoạt động (đăng ký, khám, thanh toán) đều gắn với bệnh nhân.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2238"/>
        <w:gridCol w:w="1973"/>
        <w:gridCol w:w="4036"/>
      </w:tblGrid>
      <w:tr w:rsidR="001E7D73" w:rsidRPr="00F41E84" w14:paraId="65D69E57" w14:textId="77777777">
        <w:tc>
          <w:tcPr>
            <w:tcW w:w="0" w:type="auto"/>
          </w:tcPr>
          <w:p w14:paraId="6D2CB0B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6684AC5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0AD40DE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0426F6C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2D77AD77" w14:textId="77777777">
        <w:tc>
          <w:tcPr>
            <w:tcW w:w="0" w:type="auto"/>
          </w:tcPr>
          <w:p w14:paraId="75854C3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BN01</w:t>
            </w:r>
          </w:p>
        </w:tc>
        <w:tc>
          <w:tcPr>
            <w:tcW w:w="0" w:type="auto"/>
          </w:tcPr>
          <w:p w14:paraId="15C9C74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maBenhNhan</w:t>
            </w:r>
          </w:p>
        </w:tc>
        <w:tc>
          <w:tcPr>
            <w:tcW w:w="0" w:type="auto"/>
          </w:tcPr>
          <w:p w14:paraId="78EFAF6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1E29323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định danh duy nhất</w:t>
            </w:r>
          </w:p>
        </w:tc>
      </w:tr>
      <w:tr w:rsidR="001E7D73" w:rsidRPr="00F41E84" w14:paraId="5DD5A1AA" w14:textId="77777777">
        <w:tc>
          <w:tcPr>
            <w:tcW w:w="0" w:type="auto"/>
          </w:tcPr>
          <w:p w14:paraId="6346670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BN02</w:t>
            </w:r>
          </w:p>
        </w:tc>
        <w:tc>
          <w:tcPr>
            <w:tcW w:w="0" w:type="auto"/>
          </w:tcPr>
          <w:p w14:paraId="1EEB453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hoTen</w:t>
            </w:r>
          </w:p>
        </w:tc>
        <w:tc>
          <w:tcPr>
            <w:tcW w:w="0" w:type="auto"/>
          </w:tcPr>
          <w:p w14:paraId="42CC433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313BCA8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Họ và tên đầy đủ</w:t>
            </w:r>
          </w:p>
        </w:tc>
      </w:tr>
      <w:tr w:rsidR="001E7D73" w:rsidRPr="00F41E84" w14:paraId="2AFC37CF" w14:textId="77777777">
        <w:tc>
          <w:tcPr>
            <w:tcW w:w="0" w:type="auto"/>
          </w:tcPr>
          <w:p w14:paraId="67A7E3E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BN03</w:t>
            </w:r>
          </w:p>
        </w:tc>
        <w:tc>
          <w:tcPr>
            <w:tcW w:w="0" w:type="auto"/>
          </w:tcPr>
          <w:p w14:paraId="2EDFEDE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diaChi</w:t>
            </w:r>
          </w:p>
        </w:tc>
        <w:tc>
          <w:tcPr>
            <w:tcW w:w="0" w:type="auto"/>
          </w:tcPr>
          <w:p w14:paraId="5FB601C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646FAAE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Địa chỉ liên lạc</w:t>
            </w:r>
          </w:p>
        </w:tc>
      </w:tr>
      <w:tr w:rsidR="001E7D73" w:rsidRPr="00F41E84" w14:paraId="0CC6D9C9" w14:textId="77777777">
        <w:tc>
          <w:tcPr>
            <w:tcW w:w="0" w:type="auto"/>
          </w:tcPr>
          <w:p w14:paraId="28F5DC8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BN04</w:t>
            </w:r>
          </w:p>
        </w:tc>
        <w:tc>
          <w:tcPr>
            <w:tcW w:w="0" w:type="auto"/>
          </w:tcPr>
          <w:p w14:paraId="7B195F0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ngaySinh</w:t>
            </w:r>
          </w:p>
        </w:tc>
        <w:tc>
          <w:tcPr>
            <w:tcW w:w="0" w:type="auto"/>
          </w:tcPr>
          <w:p w14:paraId="175FC71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Date</w:t>
            </w:r>
          </w:p>
        </w:tc>
        <w:tc>
          <w:tcPr>
            <w:tcW w:w="0" w:type="auto"/>
          </w:tcPr>
          <w:p w14:paraId="5066A4A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Ngày tháng năm sinh</w:t>
            </w:r>
          </w:p>
        </w:tc>
      </w:tr>
      <w:tr w:rsidR="001E7D73" w:rsidRPr="00F41E84" w14:paraId="5D0C97B4" w14:textId="77777777">
        <w:tc>
          <w:tcPr>
            <w:tcW w:w="0" w:type="auto"/>
          </w:tcPr>
          <w:p w14:paraId="439D9BF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BN05</w:t>
            </w:r>
          </w:p>
        </w:tc>
        <w:tc>
          <w:tcPr>
            <w:tcW w:w="0" w:type="auto"/>
          </w:tcPr>
          <w:p w14:paraId="1074D8B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dienThoai</w:t>
            </w:r>
          </w:p>
        </w:tc>
        <w:tc>
          <w:tcPr>
            <w:tcW w:w="0" w:type="auto"/>
          </w:tcPr>
          <w:p w14:paraId="6DAB1F6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58E179D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Số điện thoại liên lạc</w:t>
            </w:r>
          </w:p>
        </w:tc>
      </w:tr>
      <w:tr w:rsidR="001E7D73" w:rsidRPr="00F41E84" w14:paraId="64D50A4A" w14:textId="77777777">
        <w:tc>
          <w:tcPr>
            <w:tcW w:w="0" w:type="auto"/>
          </w:tcPr>
          <w:p w14:paraId="4724C9B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BN06</w:t>
            </w:r>
          </w:p>
        </w:tc>
        <w:tc>
          <w:tcPr>
            <w:tcW w:w="0" w:type="auto"/>
          </w:tcPr>
          <w:p w14:paraId="695BCFA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anhChanDung</w:t>
            </w:r>
          </w:p>
        </w:tc>
        <w:tc>
          <w:tcPr>
            <w:tcW w:w="0" w:type="auto"/>
          </w:tcPr>
          <w:p w14:paraId="0239B61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Image</w:t>
            </w:r>
          </w:p>
        </w:tc>
        <w:tc>
          <w:tcPr>
            <w:tcW w:w="0" w:type="auto"/>
          </w:tcPr>
          <w:p w14:paraId="7B0AB52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Ảnh 3×4 dùng để nhận diện</w:t>
            </w:r>
          </w:p>
        </w:tc>
      </w:tr>
    </w:tbl>
    <w:p w14:paraId="5BF8975E"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4"/>
        <w:gridCol w:w="6806"/>
      </w:tblGrid>
      <w:tr w:rsidR="001E7D73" w:rsidRPr="00F41E84" w14:paraId="3B9F0DDC" w14:textId="77777777">
        <w:tc>
          <w:tcPr>
            <w:tcW w:w="0" w:type="auto"/>
          </w:tcPr>
          <w:p w14:paraId="6AD3CCD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5A66FA5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16BF8618" w14:textId="77777777">
        <w:tc>
          <w:tcPr>
            <w:tcW w:w="0" w:type="auto"/>
          </w:tcPr>
          <w:p w14:paraId="5FE38F7B"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dangKyKham()</w:t>
            </w:r>
          </w:p>
        </w:tc>
        <w:tc>
          <w:tcPr>
            <w:tcW w:w="0" w:type="auto"/>
          </w:tcPr>
          <w:p w14:paraId="3804445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Thực hiện đăng ký khám bệnh lần đầu</w:t>
            </w:r>
          </w:p>
        </w:tc>
      </w:tr>
      <w:tr w:rsidR="001E7D73" w:rsidRPr="00F41E84" w14:paraId="619F16A3" w14:textId="77777777">
        <w:tc>
          <w:tcPr>
            <w:tcW w:w="0" w:type="auto"/>
          </w:tcPr>
          <w:p w14:paraId="4C88062F"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dongLePhi()</w:t>
            </w:r>
          </w:p>
        </w:tc>
        <w:tc>
          <w:tcPr>
            <w:tcW w:w="0" w:type="auto"/>
          </w:tcPr>
          <w:p w14:paraId="19620D2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Đóng lệ phí hàng năm để duy trì hồ sơ</w:t>
            </w:r>
          </w:p>
        </w:tc>
      </w:tr>
      <w:tr w:rsidR="001E7D73" w:rsidRPr="00F41E84" w14:paraId="12E11E54" w14:textId="77777777">
        <w:tc>
          <w:tcPr>
            <w:tcW w:w="0" w:type="auto"/>
          </w:tcPr>
          <w:p w14:paraId="2F344F05"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datLichKham()</w:t>
            </w:r>
          </w:p>
        </w:tc>
        <w:tc>
          <w:tcPr>
            <w:tcW w:w="0" w:type="auto"/>
          </w:tcPr>
          <w:p w14:paraId="04C84A9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Gọi điện hoặc đặt lịch khám định kỳ theo quý</w:t>
            </w:r>
          </w:p>
        </w:tc>
      </w:tr>
      <w:tr w:rsidR="001E7D73" w:rsidRPr="00F41E84" w14:paraId="0E1AED87" w14:textId="77777777">
        <w:tc>
          <w:tcPr>
            <w:tcW w:w="0" w:type="auto"/>
          </w:tcPr>
          <w:p w14:paraId="61552FD7"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traCuuHoSo()</w:t>
            </w:r>
          </w:p>
        </w:tc>
        <w:tc>
          <w:tcPr>
            <w:tcW w:w="0" w:type="auto"/>
          </w:tcPr>
          <w:p w14:paraId="1C19353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Tra cứu lịch sử hồ sơ bệnh án của bản thân</w:t>
            </w:r>
          </w:p>
        </w:tc>
      </w:tr>
    </w:tbl>
    <w:p w14:paraId="3A16FB28" w14:textId="77777777" w:rsidR="001E7D73" w:rsidRPr="00F41E84" w:rsidRDefault="001E7D73" w:rsidP="001E7D73">
      <w:pPr>
        <w:rPr>
          <w:rFonts w:ascii="Times New Roman" w:hAnsi="Times New Roman" w:cs="Times New Roman"/>
          <w:sz w:val="24"/>
          <w:szCs w:val="24"/>
        </w:rPr>
      </w:pPr>
    </w:p>
    <w:p w14:paraId="1EAE0054" w14:textId="77777777" w:rsidR="001E7D73" w:rsidRPr="00F41E84" w:rsidRDefault="00540661" w:rsidP="001E7D73">
      <w:pPr>
        <w:rPr>
          <w:rStyle w:val="InlineCode"/>
          <w:rFonts w:ascii="Times New Roman" w:hAnsi="Times New Roman" w:cs="Times New Roman"/>
          <w:color w:val="auto"/>
          <w:sz w:val="24"/>
          <w:szCs w:val="24"/>
          <w:highlight w:val="none"/>
        </w:rPr>
      </w:pPr>
      <w:r w:rsidRPr="00F41E84">
        <w:rPr>
          <w:rFonts w:ascii="Times New Roman" w:hAnsi="Times New Roman" w:cs="Times New Roman"/>
          <w:sz w:val="24"/>
          <w:szCs w:val="24"/>
        </w:rPr>
        <w:t xml:space="preserve">Class 2: </w:t>
      </w:r>
      <w:r w:rsidRPr="00F41E84">
        <w:rPr>
          <w:rStyle w:val="InlineCode"/>
          <w:rFonts w:ascii="Times New Roman" w:hAnsi="Times New Roman" w:cs="Times New Roman"/>
          <w:color w:val="auto"/>
          <w:sz w:val="24"/>
          <w:szCs w:val="24"/>
          <w:highlight w:val="none"/>
        </w:rPr>
        <w:t>PhieuDangKy</w:t>
      </w:r>
    </w:p>
    <w:p w14:paraId="144F6558" w14:textId="77777777" w:rsidR="002B42D0" w:rsidRPr="00F41E84" w:rsidRDefault="00540661" w:rsidP="001E7D73">
      <w:pPr>
        <w:rPr>
          <w:rFonts w:ascii="Times New Roman" w:hAnsi="Times New Roman" w:cs="Times New Roman"/>
          <w:sz w:val="24"/>
          <w:szCs w:val="24"/>
        </w:rPr>
      </w:pPr>
      <w:r w:rsidRPr="00F41E84">
        <w:rPr>
          <w:rFonts w:ascii="Times New Roman" w:hAnsi="Times New Roman" w:cs="Times New Roman"/>
          <w:sz w:val="24"/>
          <w:szCs w:val="24"/>
        </w:rPr>
        <w:t>Lý do: Mỗi bệnh nhân lần đầu tiên đến khám được phát phiếu đăng ký chứa thông tin cá nhân – đây là bước đầu tiên trong quy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2130"/>
        <w:gridCol w:w="1960"/>
        <w:gridCol w:w="3961"/>
      </w:tblGrid>
      <w:tr w:rsidR="001E7D73" w:rsidRPr="00F41E84" w14:paraId="678B6200" w14:textId="77777777">
        <w:tc>
          <w:tcPr>
            <w:tcW w:w="0" w:type="auto"/>
          </w:tcPr>
          <w:p w14:paraId="44EF97B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369D256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45B0779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1DE7FAC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596AA542" w14:textId="77777777">
        <w:tc>
          <w:tcPr>
            <w:tcW w:w="0" w:type="auto"/>
          </w:tcPr>
          <w:p w14:paraId="693B9A6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PDK01</w:t>
            </w:r>
          </w:p>
        </w:tc>
        <w:tc>
          <w:tcPr>
            <w:tcW w:w="0" w:type="auto"/>
          </w:tcPr>
          <w:p w14:paraId="2EA02E2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maPhieu</w:t>
            </w:r>
          </w:p>
        </w:tc>
        <w:tc>
          <w:tcPr>
            <w:tcW w:w="0" w:type="auto"/>
          </w:tcPr>
          <w:p w14:paraId="5218416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0790CF3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phiếu đăng ký</w:t>
            </w:r>
          </w:p>
        </w:tc>
      </w:tr>
      <w:tr w:rsidR="001E7D73" w:rsidRPr="00F41E84" w14:paraId="3A96E57E" w14:textId="77777777">
        <w:tc>
          <w:tcPr>
            <w:tcW w:w="0" w:type="auto"/>
          </w:tcPr>
          <w:p w14:paraId="6B52AFD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PDK02</w:t>
            </w:r>
          </w:p>
        </w:tc>
        <w:tc>
          <w:tcPr>
            <w:tcW w:w="0" w:type="auto"/>
          </w:tcPr>
          <w:p w14:paraId="5E3197C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ngayDangKy</w:t>
            </w:r>
          </w:p>
        </w:tc>
        <w:tc>
          <w:tcPr>
            <w:tcW w:w="0" w:type="auto"/>
          </w:tcPr>
          <w:p w14:paraId="2F98E67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Date</w:t>
            </w:r>
          </w:p>
        </w:tc>
        <w:tc>
          <w:tcPr>
            <w:tcW w:w="0" w:type="auto"/>
          </w:tcPr>
          <w:p w14:paraId="17CD508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Ngày bệnh nhân điền phiếu</w:t>
            </w:r>
          </w:p>
        </w:tc>
      </w:tr>
      <w:tr w:rsidR="001E7D73" w:rsidRPr="00F41E84" w14:paraId="4C0FB720" w14:textId="77777777">
        <w:tc>
          <w:tcPr>
            <w:tcW w:w="0" w:type="auto"/>
          </w:tcPr>
          <w:p w14:paraId="49EEF12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PDK03</w:t>
            </w:r>
          </w:p>
        </w:tc>
        <w:tc>
          <w:tcPr>
            <w:tcW w:w="0" w:type="auto"/>
          </w:tcPr>
          <w:p w14:paraId="6EA76CD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maBenhNhan</w:t>
            </w:r>
          </w:p>
        </w:tc>
        <w:tc>
          <w:tcPr>
            <w:tcW w:w="0" w:type="auto"/>
          </w:tcPr>
          <w:p w14:paraId="2806787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1B489F3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Liên kết đến bệnh nhân</w:t>
            </w:r>
          </w:p>
        </w:tc>
      </w:tr>
    </w:tbl>
    <w:p w14:paraId="11F1136E"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7260"/>
      </w:tblGrid>
      <w:tr w:rsidR="001E7D73" w:rsidRPr="00F41E84" w14:paraId="297652A5" w14:textId="77777777">
        <w:tc>
          <w:tcPr>
            <w:tcW w:w="0" w:type="auto"/>
          </w:tcPr>
          <w:p w14:paraId="68831D6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090BEC5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607848FD" w14:textId="77777777">
        <w:tc>
          <w:tcPr>
            <w:tcW w:w="0" w:type="auto"/>
          </w:tcPr>
          <w:p w14:paraId="3B4D4EA5"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taoPhieu()</w:t>
            </w:r>
          </w:p>
        </w:tc>
        <w:tc>
          <w:tcPr>
            <w:tcW w:w="0" w:type="auto"/>
          </w:tcPr>
          <w:p w14:paraId="1FCEED7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Tạo mới phiếu đăng ký khi bệnh nhân đến lần đầu</w:t>
            </w:r>
          </w:p>
        </w:tc>
      </w:tr>
      <w:tr w:rsidR="001E7D73" w:rsidRPr="00F41E84" w14:paraId="7A19DC0F" w14:textId="77777777">
        <w:tc>
          <w:tcPr>
            <w:tcW w:w="0" w:type="auto"/>
          </w:tcPr>
          <w:p w14:paraId="0195078D"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inPhieu()</w:t>
            </w:r>
          </w:p>
        </w:tc>
        <w:tc>
          <w:tcPr>
            <w:tcW w:w="0" w:type="auto"/>
          </w:tcPr>
          <w:p w14:paraId="4D4F667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 phiếu đăng ký giao cho bệnh nhân</w:t>
            </w:r>
          </w:p>
        </w:tc>
      </w:tr>
    </w:tbl>
    <w:p w14:paraId="4D1C1D0A" w14:textId="77777777" w:rsidR="001E7D73" w:rsidRPr="00F41E84" w:rsidRDefault="001E7D73" w:rsidP="001E7D73">
      <w:pPr>
        <w:rPr>
          <w:rFonts w:ascii="Times New Roman" w:hAnsi="Times New Roman" w:cs="Times New Roman"/>
          <w:sz w:val="24"/>
          <w:szCs w:val="24"/>
        </w:rPr>
      </w:pPr>
    </w:p>
    <w:p w14:paraId="4A92F08F" w14:textId="77777777" w:rsidR="001E7D73" w:rsidRPr="00F41E84" w:rsidRDefault="00540661" w:rsidP="001E7D73">
      <w:pPr>
        <w:rPr>
          <w:rStyle w:val="InlineCode"/>
          <w:rFonts w:ascii="Times New Roman" w:hAnsi="Times New Roman" w:cs="Times New Roman"/>
          <w:color w:val="auto"/>
          <w:sz w:val="24"/>
          <w:szCs w:val="24"/>
          <w:highlight w:val="none"/>
        </w:rPr>
      </w:pPr>
      <w:r w:rsidRPr="00F41E84">
        <w:rPr>
          <w:rFonts w:ascii="Times New Roman" w:hAnsi="Times New Roman" w:cs="Times New Roman"/>
          <w:sz w:val="24"/>
          <w:szCs w:val="24"/>
        </w:rPr>
        <w:t xml:space="preserve">Class 3: </w:t>
      </w:r>
      <w:r w:rsidRPr="00F41E84">
        <w:rPr>
          <w:rStyle w:val="InlineCode"/>
          <w:rFonts w:ascii="Times New Roman" w:hAnsi="Times New Roman" w:cs="Times New Roman"/>
          <w:color w:val="auto"/>
          <w:sz w:val="24"/>
          <w:szCs w:val="24"/>
          <w:highlight w:val="none"/>
        </w:rPr>
        <w:t>LePhi</w:t>
      </w:r>
    </w:p>
    <w:p w14:paraId="02237552" w14:textId="77777777" w:rsidR="002B42D0" w:rsidRPr="00F41E84" w:rsidRDefault="00540661" w:rsidP="001E7D73">
      <w:pPr>
        <w:rPr>
          <w:rFonts w:ascii="Times New Roman" w:hAnsi="Times New Roman" w:cs="Times New Roman"/>
          <w:sz w:val="24"/>
          <w:szCs w:val="24"/>
        </w:rPr>
      </w:pPr>
      <w:r w:rsidRPr="00F41E84">
        <w:rPr>
          <w:rFonts w:ascii="Times New Roman" w:hAnsi="Times New Roman" w:cs="Times New Roman"/>
          <w:sz w:val="24"/>
          <w:szCs w:val="24"/>
        </w:rPr>
        <w:t>Lý do: Bệnh nhân phải đóng lệ phí hàng năm để được cấp và duy trì hồ sơ bệnh án, được hưởng quyền khám định kỳ miễn phí. Đây là thực thể cần theo dõi riêng.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2321"/>
        <w:gridCol w:w="2135"/>
        <w:gridCol w:w="3781"/>
      </w:tblGrid>
      <w:tr w:rsidR="001E7D73" w:rsidRPr="00F41E84" w14:paraId="02B88F8A" w14:textId="77777777">
        <w:tc>
          <w:tcPr>
            <w:tcW w:w="0" w:type="auto"/>
          </w:tcPr>
          <w:p w14:paraId="2558765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4DC0161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5D1C22D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1B7215B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10BC5727" w14:textId="77777777">
        <w:tc>
          <w:tcPr>
            <w:tcW w:w="0" w:type="auto"/>
          </w:tcPr>
          <w:p w14:paraId="7D67441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LP01</w:t>
            </w:r>
          </w:p>
        </w:tc>
        <w:tc>
          <w:tcPr>
            <w:tcW w:w="0" w:type="auto"/>
          </w:tcPr>
          <w:p w14:paraId="7DAD52C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maLePhi</w:t>
            </w:r>
          </w:p>
        </w:tc>
        <w:tc>
          <w:tcPr>
            <w:tcW w:w="0" w:type="auto"/>
          </w:tcPr>
          <w:p w14:paraId="7D4E3E7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3DC02E4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biên lai lệ phí</w:t>
            </w:r>
          </w:p>
        </w:tc>
      </w:tr>
      <w:tr w:rsidR="001E7D73" w:rsidRPr="00F41E84" w14:paraId="58F69BB5" w14:textId="77777777">
        <w:tc>
          <w:tcPr>
            <w:tcW w:w="0" w:type="auto"/>
          </w:tcPr>
          <w:p w14:paraId="2468223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LP02</w:t>
            </w:r>
          </w:p>
        </w:tc>
        <w:tc>
          <w:tcPr>
            <w:tcW w:w="0" w:type="auto"/>
          </w:tcPr>
          <w:p w14:paraId="49F5C13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maBenhNhan</w:t>
            </w:r>
          </w:p>
        </w:tc>
        <w:tc>
          <w:tcPr>
            <w:tcW w:w="0" w:type="auto"/>
          </w:tcPr>
          <w:p w14:paraId="74034DD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3DCF68D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Liên kết đến bệnh nhân</w:t>
            </w:r>
          </w:p>
        </w:tc>
      </w:tr>
      <w:tr w:rsidR="001E7D73" w:rsidRPr="00F41E84" w14:paraId="32860DEB" w14:textId="77777777">
        <w:tc>
          <w:tcPr>
            <w:tcW w:w="0" w:type="auto"/>
          </w:tcPr>
          <w:p w14:paraId="07C05C2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LP03</w:t>
            </w:r>
          </w:p>
        </w:tc>
        <w:tc>
          <w:tcPr>
            <w:tcW w:w="0" w:type="auto"/>
          </w:tcPr>
          <w:p w14:paraId="799BFF2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soTien</w:t>
            </w:r>
          </w:p>
        </w:tc>
        <w:tc>
          <w:tcPr>
            <w:tcW w:w="0" w:type="auto"/>
          </w:tcPr>
          <w:p w14:paraId="7097B9A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Double</w:t>
            </w:r>
          </w:p>
        </w:tc>
        <w:tc>
          <w:tcPr>
            <w:tcW w:w="0" w:type="auto"/>
          </w:tcPr>
          <w:p w14:paraId="07BB2BA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Số tiền lệ phí phải đóng</w:t>
            </w:r>
          </w:p>
        </w:tc>
      </w:tr>
      <w:tr w:rsidR="001E7D73" w:rsidRPr="00F41E84" w14:paraId="584B4231" w14:textId="77777777">
        <w:tc>
          <w:tcPr>
            <w:tcW w:w="0" w:type="auto"/>
          </w:tcPr>
          <w:p w14:paraId="5BD0B3F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LP04</w:t>
            </w:r>
          </w:p>
        </w:tc>
        <w:tc>
          <w:tcPr>
            <w:tcW w:w="0" w:type="auto"/>
          </w:tcPr>
          <w:p w14:paraId="709491B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ngayDong</w:t>
            </w:r>
          </w:p>
        </w:tc>
        <w:tc>
          <w:tcPr>
            <w:tcW w:w="0" w:type="auto"/>
          </w:tcPr>
          <w:p w14:paraId="0EA655C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Date</w:t>
            </w:r>
          </w:p>
        </w:tc>
        <w:tc>
          <w:tcPr>
            <w:tcW w:w="0" w:type="auto"/>
          </w:tcPr>
          <w:p w14:paraId="1E34527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Ngày đóng lệ phí</w:t>
            </w:r>
          </w:p>
        </w:tc>
      </w:tr>
      <w:tr w:rsidR="001E7D73" w:rsidRPr="00F41E84" w14:paraId="3FF2E7FF" w14:textId="77777777">
        <w:tc>
          <w:tcPr>
            <w:tcW w:w="0" w:type="auto"/>
          </w:tcPr>
          <w:p w14:paraId="5A3731C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LP05</w:t>
            </w:r>
          </w:p>
        </w:tc>
        <w:tc>
          <w:tcPr>
            <w:tcW w:w="0" w:type="auto"/>
          </w:tcPr>
          <w:p w14:paraId="127DB9A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nam</w:t>
            </w:r>
          </w:p>
        </w:tc>
        <w:tc>
          <w:tcPr>
            <w:tcW w:w="0" w:type="auto"/>
          </w:tcPr>
          <w:p w14:paraId="7C47CFA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Int</w:t>
            </w:r>
          </w:p>
        </w:tc>
        <w:tc>
          <w:tcPr>
            <w:tcW w:w="0" w:type="auto"/>
          </w:tcPr>
          <w:p w14:paraId="69F6E66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Năm đóng (VD: 2025)</w:t>
            </w:r>
          </w:p>
        </w:tc>
      </w:tr>
      <w:tr w:rsidR="001E7D73" w:rsidRPr="00F41E84" w14:paraId="293808A1" w14:textId="77777777">
        <w:tc>
          <w:tcPr>
            <w:tcW w:w="0" w:type="auto"/>
          </w:tcPr>
          <w:p w14:paraId="64BAF9E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LP06</w:t>
            </w:r>
          </w:p>
        </w:tc>
        <w:tc>
          <w:tcPr>
            <w:tcW w:w="0" w:type="auto"/>
          </w:tcPr>
          <w:p w14:paraId="7411EBB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trangThai</w:t>
            </w:r>
          </w:p>
        </w:tc>
        <w:tc>
          <w:tcPr>
            <w:tcW w:w="0" w:type="auto"/>
          </w:tcPr>
          <w:p w14:paraId="6E8C61F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Enum</w:t>
            </w:r>
          </w:p>
        </w:tc>
        <w:tc>
          <w:tcPr>
            <w:tcW w:w="0" w:type="auto"/>
          </w:tcPr>
          <w:p w14:paraId="1A96E0B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DaDong / ChuaDong</w:t>
            </w:r>
          </w:p>
        </w:tc>
      </w:tr>
    </w:tbl>
    <w:p w14:paraId="65AFBFC9"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0"/>
        <w:gridCol w:w="7020"/>
      </w:tblGrid>
      <w:tr w:rsidR="001E7D73" w:rsidRPr="00F41E84" w14:paraId="463DD9C4" w14:textId="77777777">
        <w:tc>
          <w:tcPr>
            <w:tcW w:w="0" w:type="auto"/>
          </w:tcPr>
          <w:p w14:paraId="225D5DC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72E4953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5170C522" w14:textId="77777777">
        <w:tc>
          <w:tcPr>
            <w:tcW w:w="0" w:type="auto"/>
          </w:tcPr>
          <w:p w14:paraId="4DD80C3E"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dongLePhi()</w:t>
            </w:r>
          </w:p>
        </w:tc>
        <w:tc>
          <w:tcPr>
            <w:tcW w:w="0" w:type="auto"/>
          </w:tcPr>
          <w:p w14:paraId="745A90C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nhận giao dịch đóng lệ phí</w:t>
            </w:r>
          </w:p>
        </w:tc>
      </w:tr>
      <w:tr w:rsidR="001E7D73" w:rsidRPr="00F41E84" w14:paraId="13DB2D54" w14:textId="77777777">
        <w:tc>
          <w:tcPr>
            <w:tcW w:w="0" w:type="auto"/>
          </w:tcPr>
          <w:p w14:paraId="6E479505"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kiemTraLePhi()</w:t>
            </w:r>
          </w:p>
        </w:tc>
        <w:tc>
          <w:tcPr>
            <w:tcW w:w="0" w:type="auto"/>
          </w:tcPr>
          <w:p w14:paraId="4B2CE1B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Kiểm tra bệnh nhân đã đóng lệ phí năm hiện tại chưa</w:t>
            </w:r>
          </w:p>
        </w:tc>
      </w:tr>
    </w:tbl>
    <w:p w14:paraId="5A66A3D0" w14:textId="77777777" w:rsidR="001E7D73" w:rsidRPr="00F41E84" w:rsidRDefault="001E7D73" w:rsidP="001E7D73">
      <w:pPr>
        <w:rPr>
          <w:rFonts w:ascii="Times New Roman" w:hAnsi="Times New Roman" w:cs="Times New Roman"/>
          <w:sz w:val="24"/>
          <w:szCs w:val="24"/>
        </w:rPr>
      </w:pPr>
    </w:p>
    <w:p w14:paraId="2EA75A86" w14:textId="77777777" w:rsidR="001E7D73" w:rsidRPr="00F41E84" w:rsidRDefault="00540661" w:rsidP="001E7D73">
      <w:pPr>
        <w:rPr>
          <w:rStyle w:val="InlineCode"/>
          <w:rFonts w:ascii="Times New Roman" w:hAnsi="Times New Roman" w:cs="Times New Roman"/>
          <w:color w:val="auto"/>
          <w:sz w:val="24"/>
          <w:szCs w:val="24"/>
          <w:highlight w:val="none"/>
        </w:rPr>
      </w:pPr>
      <w:r w:rsidRPr="00F41E84">
        <w:rPr>
          <w:rFonts w:ascii="Times New Roman" w:hAnsi="Times New Roman" w:cs="Times New Roman"/>
          <w:sz w:val="24"/>
          <w:szCs w:val="24"/>
        </w:rPr>
        <w:t xml:space="preserve">Class 4: </w:t>
      </w:r>
      <w:r w:rsidRPr="00F41E84">
        <w:rPr>
          <w:rStyle w:val="InlineCode"/>
          <w:rFonts w:ascii="Times New Roman" w:hAnsi="Times New Roman" w:cs="Times New Roman"/>
          <w:color w:val="auto"/>
          <w:sz w:val="24"/>
          <w:szCs w:val="24"/>
          <w:highlight w:val="none"/>
        </w:rPr>
        <w:t>HoSoBenhAn</w:t>
      </w:r>
    </w:p>
    <w:p w14:paraId="65489919" w14:textId="77777777" w:rsidR="002B42D0" w:rsidRPr="00F41E84" w:rsidRDefault="00540661" w:rsidP="001E7D73">
      <w:pPr>
        <w:rPr>
          <w:rFonts w:ascii="Times New Roman" w:hAnsi="Times New Roman" w:cs="Times New Roman"/>
          <w:sz w:val="24"/>
          <w:szCs w:val="24"/>
        </w:rPr>
      </w:pPr>
      <w:r w:rsidRPr="00F41E84">
        <w:rPr>
          <w:rFonts w:ascii="Times New Roman" w:hAnsi="Times New Roman" w:cs="Times New Roman"/>
          <w:sz w:val="24"/>
          <w:szCs w:val="24"/>
        </w:rPr>
        <w:lastRenderedPageBreak/>
        <w:t>Lý do: Sau khi đóng lệ phí, bệnh nhân được cấp hồ sơ bệnh án – đây là "bìa" chứa toàn bộ lịch sử khám chữa bệnh. Mỗi bệnh nhân có đúng 1 hồ sơ.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1889"/>
        <w:gridCol w:w="1549"/>
        <w:gridCol w:w="4710"/>
      </w:tblGrid>
      <w:tr w:rsidR="001E7D73" w:rsidRPr="00F41E84" w14:paraId="57545C65" w14:textId="77777777">
        <w:tc>
          <w:tcPr>
            <w:tcW w:w="0" w:type="auto"/>
          </w:tcPr>
          <w:p w14:paraId="2D264CC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315CD32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511C422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442194C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10E7F4C8" w14:textId="77777777">
        <w:tc>
          <w:tcPr>
            <w:tcW w:w="0" w:type="auto"/>
          </w:tcPr>
          <w:p w14:paraId="5A6975F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HSBA01</w:t>
            </w:r>
          </w:p>
        </w:tc>
        <w:tc>
          <w:tcPr>
            <w:tcW w:w="0" w:type="auto"/>
          </w:tcPr>
          <w:p w14:paraId="1ADE83E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maHoSo</w:t>
            </w:r>
          </w:p>
        </w:tc>
        <w:tc>
          <w:tcPr>
            <w:tcW w:w="0" w:type="auto"/>
          </w:tcPr>
          <w:p w14:paraId="6578121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4A5A9A8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hồ sơ duy nhất để phân biệt bệnh nhân</w:t>
            </w:r>
          </w:p>
        </w:tc>
      </w:tr>
      <w:tr w:rsidR="001E7D73" w:rsidRPr="00F41E84" w14:paraId="282F182F" w14:textId="77777777">
        <w:tc>
          <w:tcPr>
            <w:tcW w:w="0" w:type="auto"/>
          </w:tcPr>
          <w:p w14:paraId="2DA6632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HSBA02</w:t>
            </w:r>
          </w:p>
        </w:tc>
        <w:tc>
          <w:tcPr>
            <w:tcW w:w="0" w:type="auto"/>
          </w:tcPr>
          <w:p w14:paraId="6337192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ngayCapHoSo</w:t>
            </w:r>
          </w:p>
        </w:tc>
        <w:tc>
          <w:tcPr>
            <w:tcW w:w="0" w:type="auto"/>
          </w:tcPr>
          <w:p w14:paraId="53CDA1C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Date</w:t>
            </w:r>
          </w:p>
        </w:tc>
        <w:tc>
          <w:tcPr>
            <w:tcW w:w="0" w:type="auto"/>
          </w:tcPr>
          <w:p w14:paraId="12C4EFC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Ngày hồ sơ được tạo</w:t>
            </w:r>
          </w:p>
        </w:tc>
      </w:tr>
      <w:tr w:rsidR="001E7D73" w:rsidRPr="00F41E84" w14:paraId="68F28608" w14:textId="77777777">
        <w:tc>
          <w:tcPr>
            <w:tcW w:w="0" w:type="auto"/>
          </w:tcPr>
          <w:p w14:paraId="31BF7EB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HSBA03</w:t>
            </w:r>
          </w:p>
        </w:tc>
        <w:tc>
          <w:tcPr>
            <w:tcW w:w="0" w:type="auto"/>
          </w:tcPr>
          <w:p w14:paraId="1A6D22C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maBenhNhan</w:t>
            </w:r>
          </w:p>
        </w:tc>
        <w:tc>
          <w:tcPr>
            <w:tcW w:w="0" w:type="auto"/>
          </w:tcPr>
          <w:p w14:paraId="67DCD0A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1D3DDA7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Liên kết đến bệnh nhân</w:t>
            </w:r>
          </w:p>
        </w:tc>
      </w:tr>
      <w:tr w:rsidR="001E7D73" w:rsidRPr="00F41E84" w14:paraId="5266DF37" w14:textId="77777777">
        <w:tc>
          <w:tcPr>
            <w:tcW w:w="0" w:type="auto"/>
          </w:tcPr>
          <w:p w14:paraId="3B0CBE5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HSBA04</w:t>
            </w:r>
          </w:p>
        </w:tc>
        <w:tc>
          <w:tcPr>
            <w:tcW w:w="0" w:type="auto"/>
          </w:tcPr>
          <w:p w14:paraId="72EEFCD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trangThaiLePhi</w:t>
            </w:r>
          </w:p>
        </w:tc>
        <w:tc>
          <w:tcPr>
            <w:tcW w:w="0" w:type="auto"/>
          </w:tcPr>
          <w:p w14:paraId="55670A9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Boolean</w:t>
            </w:r>
          </w:p>
        </w:tc>
        <w:tc>
          <w:tcPr>
            <w:tcW w:w="0" w:type="auto"/>
          </w:tcPr>
          <w:p w14:paraId="6D0E232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Lệ phí năm hiện tại còn hiệu lực không</w:t>
            </w:r>
          </w:p>
        </w:tc>
      </w:tr>
      <w:tr w:rsidR="001E7D73" w:rsidRPr="00F41E84" w14:paraId="62F702E9" w14:textId="77777777">
        <w:tc>
          <w:tcPr>
            <w:tcW w:w="0" w:type="auto"/>
          </w:tcPr>
          <w:p w14:paraId="4F8E113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HSBA05</w:t>
            </w:r>
          </w:p>
        </w:tc>
        <w:tc>
          <w:tcPr>
            <w:tcW w:w="0" w:type="auto"/>
          </w:tcPr>
          <w:p w14:paraId="1837CC8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namHieuLuc</w:t>
            </w:r>
          </w:p>
        </w:tc>
        <w:tc>
          <w:tcPr>
            <w:tcW w:w="0" w:type="auto"/>
          </w:tcPr>
          <w:p w14:paraId="2FADB3C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Int</w:t>
            </w:r>
          </w:p>
        </w:tc>
        <w:tc>
          <w:tcPr>
            <w:tcW w:w="0" w:type="auto"/>
          </w:tcPr>
          <w:p w14:paraId="35D5B7C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Năm lệ phí có hiệu lực</w:t>
            </w:r>
          </w:p>
        </w:tc>
      </w:tr>
    </w:tbl>
    <w:p w14:paraId="39378D65"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0"/>
        <w:gridCol w:w="6570"/>
      </w:tblGrid>
      <w:tr w:rsidR="001E7D73" w:rsidRPr="00F41E84" w14:paraId="6F99EC5F" w14:textId="77777777">
        <w:tc>
          <w:tcPr>
            <w:tcW w:w="0" w:type="auto"/>
          </w:tcPr>
          <w:p w14:paraId="233832F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3E08B87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0C9640E9" w14:textId="77777777">
        <w:tc>
          <w:tcPr>
            <w:tcW w:w="0" w:type="auto"/>
          </w:tcPr>
          <w:p w14:paraId="7F0DE05C"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capHoSo()</w:t>
            </w:r>
          </w:p>
        </w:tc>
        <w:tc>
          <w:tcPr>
            <w:tcW w:w="0" w:type="auto"/>
          </w:tcPr>
          <w:p w14:paraId="5265205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Tạo hồ sơ bệnh án sau khi bệnh nhân đóng lệ phí</w:t>
            </w:r>
          </w:p>
        </w:tc>
      </w:tr>
      <w:tr w:rsidR="001E7D73" w:rsidRPr="00F41E84" w14:paraId="6A0EA8D8" w14:textId="77777777">
        <w:tc>
          <w:tcPr>
            <w:tcW w:w="0" w:type="auto"/>
          </w:tcPr>
          <w:p w14:paraId="7B44F0ED"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capNhatThongTin()</w:t>
            </w:r>
          </w:p>
        </w:tc>
        <w:tc>
          <w:tcPr>
            <w:tcW w:w="0" w:type="auto"/>
          </w:tcPr>
          <w:p w14:paraId="1EDB9C7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Cập nhật thông tin cá nhân trong hồ sơ</w:t>
            </w:r>
          </w:p>
        </w:tc>
      </w:tr>
      <w:tr w:rsidR="001E7D73" w:rsidRPr="00F41E84" w14:paraId="66DE456C" w14:textId="77777777">
        <w:tc>
          <w:tcPr>
            <w:tcW w:w="0" w:type="auto"/>
          </w:tcPr>
          <w:p w14:paraId="4F704CF8"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timKiemHoSo()</w:t>
            </w:r>
          </w:p>
        </w:tc>
        <w:tc>
          <w:tcPr>
            <w:tcW w:w="0" w:type="auto"/>
          </w:tcPr>
          <w:p w14:paraId="2245B28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Tìm kiếm hồ sơ theo mã hoặc thông tin bệnh nhân</w:t>
            </w:r>
          </w:p>
        </w:tc>
      </w:tr>
    </w:tbl>
    <w:p w14:paraId="781A2768" w14:textId="77777777" w:rsidR="00540661" w:rsidRPr="00F41E84" w:rsidRDefault="00540661">
      <w:pPr>
        <w:pStyle w:val="Heading3"/>
        <w:rPr>
          <w:rFonts w:ascii="Times New Roman" w:hAnsi="Times New Roman" w:cs="Times New Roman"/>
          <w:b w:val="0"/>
          <w:bCs w:val="0"/>
          <w:sz w:val="24"/>
          <w:szCs w:val="24"/>
        </w:rPr>
      </w:pPr>
    </w:p>
    <w:p w14:paraId="1E66C58E" w14:textId="77777777" w:rsidR="00540661" w:rsidRPr="00F41E84" w:rsidRDefault="00540661" w:rsidP="00540661">
      <w:pPr>
        <w:pStyle w:val="Heading3"/>
        <w:rPr>
          <w:rStyle w:val="InlineCode"/>
          <w:rFonts w:ascii="Times New Roman" w:hAnsi="Times New Roman" w:cs="Times New Roman"/>
          <w:b w:val="0"/>
          <w:color w:val="auto"/>
          <w:sz w:val="24"/>
          <w:szCs w:val="24"/>
          <w:highlight w:val="none"/>
        </w:rPr>
      </w:pPr>
      <w:r w:rsidRPr="00F41E84">
        <w:rPr>
          <w:rFonts w:ascii="Times New Roman" w:hAnsi="Times New Roman" w:cs="Times New Roman"/>
          <w:b w:val="0"/>
          <w:sz w:val="24"/>
          <w:szCs w:val="24"/>
        </w:rPr>
        <w:t xml:space="preserve">Class 5: </w:t>
      </w:r>
      <w:r w:rsidRPr="00F41E84">
        <w:rPr>
          <w:rStyle w:val="InlineCode"/>
          <w:rFonts w:ascii="Times New Roman" w:hAnsi="Times New Roman" w:cs="Times New Roman"/>
          <w:b w:val="0"/>
          <w:color w:val="auto"/>
          <w:sz w:val="24"/>
          <w:szCs w:val="24"/>
          <w:highlight w:val="none"/>
        </w:rPr>
        <w:t>PhieuKhamBenh</w:t>
      </w:r>
    </w:p>
    <w:p w14:paraId="67B5AD54" w14:textId="77777777" w:rsidR="002B42D0" w:rsidRPr="00F41E84" w:rsidRDefault="00540661" w:rsidP="00540661">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Lý do: Mỗi lần bệnh nhân đến khám (dù điều trị hay định kỳ) đều tạo ra 1 phiếu khám bệnh ghi nhận toàn bộ thông tin khám lần đó. Đây là trung tâm của nghiệp vụ khám chữa bệnh.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2033"/>
        <w:gridCol w:w="1749"/>
        <w:gridCol w:w="4426"/>
      </w:tblGrid>
      <w:tr w:rsidR="001E7D73" w:rsidRPr="00F41E84" w14:paraId="07866A48" w14:textId="77777777">
        <w:tc>
          <w:tcPr>
            <w:tcW w:w="0" w:type="auto"/>
          </w:tcPr>
          <w:p w14:paraId="3FC75A1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5DD6FCE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1BB091F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5FDB9F9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509B4C20" w14:textId="77777777">
        <w:tc>
          <w:tcPr>
            <w:tcW w:w="0" w:type="auto"/>
          </w:tcPr>
          <w:p w14:paraId="4AA7FA6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PKB01</w:t>
            </w:r>
          </w:p>
        </w:tc>
        <w:tc>
          <w:tcPr>
            <w:tcW w:w="0" w:type="auto"/>
          </w:tcPr>
          <w:p w14:paraId="293D849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maPhieuKham</w:t>
            </w:r>
          </w:p>
        </w:tc>
        <w:tc>
          <w:tcPr>
            <w:tcW w:w="0" w:type="auto"/>
          </w:tcPr>
          <w:p w14:paraId="3813E8B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6ED3DB9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phiếu khám</w:t>
            </w:r>
          </w:p>
        </w:tc>
      </w:tr>
      <w:tr w:rsidR="001E7D73" w:rsidRPr="00F41E84" w14:paraId="61EB4504" w14:textId="77777777">
        <w:tc>
          <w:tcPr>
            <w:tcW w:w="0" w:type="auto"/>
          </w:tcPr>
          <w:p w14:paraId="70C44A9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PKB02</w:t>
            </w:r>
          </w:p>
        </w:tc>
        <w:tc>
          <w:tcPr>
            <w:tcW w:w="0" w:type="auto"/>
          </w:tcPr>
          <w:p w14:paraId="356EF42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ngayGioKham</w:t>
            </w:r>
          </w:p>
        </w:tc>
        <w:tc>
          <w:tcPr>
            <w:tcW w:w="0" w:type="auto"/>
          </w:tcPr>
          <w:p w14:paraId="7C9844F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DateTime</w:t>
            </w:r>
          </w:p>
        </w:tc>
        <w:tc>
          <w:tcPr>
            <w:tcW w:w="0" w:type="auto"/>
          </w:tcPr>
          <w:p w14:paraId="789AB3A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Thời điểm khám (ngày và giờ)</w:t>
            </w:r>
          </w:p>
        </w:tc>
      </w:tr>
      <w:tr w:rsidR="001E7D73" w:rsidRPr="00F41E84" w14:paraId="5B5DA2D5" w14:textId="77777777">
        <w:tc>
          <w:tcPr>
            <w:tcW w:w="0" w:type="auto"/>
          </w:tcPr>
          <w:p w14:paraId="19C3969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PKB03</w:t>
            </w:r>
          </w:p>
        </w:tc>
        <w:tc>
          <w:tcPr>
            <w:tcW w:w="0" w:type="auto"/>
          </w:tcPr>
          <w:p w14:paraId="7F74635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maHoSo</w:t>
            </w:r>
          </w:p>
        </w:tc>
        <w:tc>
          <w:tcPr>
            <w:tcW w:w="0" w:type="auto"/>
          </w:tcPr>
          <w:p w14:paraId="2F14B81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48E6DA9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hồ sơ bệnh án nào</w:t>
            </w:r>
          </w:p>
        </w:tc>
      </w:tr>
      <w:tr w:rsidR="001E7D73" w:rsidRPr="00F41E84" w14:paraId="1C2F1974" w14:textId="77777777">
        <w:tc>
          <w:tcPr>
            <w:tcW w:w="0" w:type="auto"/>
          </w:tcPr>
          <w:p w14:paraId="323CB18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PKB04</w:t>
            </w:r>
          </w:p>
        </w:tc>
        <w:tc>
          <w:tcPr>
            <w:tcW w:w="0" w:type="auto"/>
          </w:tcPr>
          <w:p w14:paraId="5D72597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maBacSi</w:t>
            </w:r>
          </w:p>
        </w:tc>
        <w:tc>
          <w:tcPr>
            <w:tcW w:w="0" w:type="auto"/>
          </w:tcPr>
          <w:p w14:paraId="06DED52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2DA4892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 thực hiện khám</w:t>
            </w:r>
          </w:p>
        </w:tc>
      </w:tr>
      <w:tr w:rsidR="001E7D73" w:rsidRPr="00F41E84" w14:paraId="1B283706" w14:textId="77777777">
        <w:tc>
          <w:tcPr>
            <w:tcW w:w="0" w:type="auto"/>
          </w:tcPr>
          <w:p w14:paraId="55F0410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PKB05</w:t>
            </w:r>
          </w:p>
        </w:tc>
        <w:tc>
          <w:tcPr>
            <w:tcW w:w="0" w:type="auto"/>
          </w:tcPr>
          <w:p w14:paraId="7CFB3A6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maKhoa</w:t>
            </w:r>
          </w:p>
        </w:tc>
        <w:tc>
          <w:tcPr>
            <w:tcW w:w="0" w:type="auto"/>
          </w:tcPr>
          <w:p w14:paraId="4CFC563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07852D5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Khoa điều trị</w:t>
            </w:r>
          </w:p>
        </w:tc>
      </w:tr>
      <w:tr w:rsidR="001E7D73" w:rsidRPr="00F41E84" w14:paraId="18B2D45C" w14:textId="77777777">
        <w:tc>
          <w:tcPr>
            <w:tcW w:w="0" w:type="auto"/>
          </w:tcPr>
          <w:p w14:paraId="70D3964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PKB06</w:t>
            </w:r>
          </w:p>
        </w:tc>
        <w:tc>
          <w:tcPr>
            <w:tcW w:w="0" w:type="auto"/>
          </w:tcPr>
          <w:p w14:paraId="0039FFD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trieuChung</w:t>
            </w:r>
          </w:p>
        </w:tc>
        <w:tc>
          <w:tcPr>
            <w:tcW w:w="0" w:type="auto"/>
          </w:tcPr>
          <w:p w14:paraId="4C19666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0579475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 triệu chứng (Nhức đầu, v.v.)</w:t>
            </w:r>
          </w:p>
        </w:tc>
      </w:tr>
      <w:tr w:rsidR="001E7D73" w:rsidRPr="00F41E84" w14:paraId="10852AF3" w14:textId="77777777">
        <w:tc>
          <w:tcPr>
            <w:tcW w:w="0" w:type="auto"/>
          </w:tcPr>
          <w:p w14:paraId="1F899BA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PKB07</w:t>
            </w:r>
          </w:p>
        </w:tc>
        <w:tc>
          <w:tcPr>
            <w:tcW w:w="0" w:type="auto"/>
          </w:tcPr>
          <w:p w14:paraId="7D24FB0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nhietDo</w:t>
            </w:r>
          </w:p>
        </w:tc>
        <w:tc>
          <w:tcPr>
            <w:tcW w:w="0" w:type="auto"/>
          </w:tcPr>
          <w:p w14:paraId="0EC03A6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Float</w:t>
            </w:r>
          </w:p>
        </w:tc>
        <w:tc>
          <w:tcPr>
            <w:tcW w:w="0" w:type="auto"/>
          </w:tcPr>
          <w:p w14:paraId="7F8E48A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Thân nhiệt (°C)</w:t>
            </w:r>
          </w:p>
        </w:tc>
      </w:tr>
      <w:tr w:rsidR="001E7D73" w:rsidRPr="00F41E84" w14:paraId="2A1C29C0" w14:textId="77777777">
        <w:tc>
          <w:tcPr>
            <w:tcW w:w="0" w:type="auto"/>
          </w:tcPr>
          <w:p w14:paraId="5FCD537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PKB08</w:t>
            </w:r>
          </w:p>
        </w:tc>
        <w:tc>
          <w:tcPr>
            <w:tcW w:w="0" w:type="auto"/>
          </w:tcPr>
          <w:p w14:paraId="6307D5F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huyetAp</w:t>
            </w:r>
          </w:p>
        </w:tc>
        <w:tc>
          <w:tcPr>
            <w:tcW w:w="0" w:type="auto"/>
          </w:tcPr>
          <w:p w14:paraId="3EA9625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032E811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Huyết áp (VD: 120/80 mmHg)</w:t>
            </w:r>
          </w:p>
        </w:tc>
      </w:tr>
      <w:tr w:rsidR="001E7D73" w:rsidRPr="00F41E84" w14:paraId="4900DE32" w14:textId="77777777">
        <w:tc>
          <w:tcPr>
            <w:tcW w:w="0" w:type="auto"/>
          </w:tcPr>
          <w:p w14:paraId="157A7A0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PKB09</w:t>
            </w:r>
          </w:p>
        </w:tc>
        <w:tc>
          <w:tcPr>
            <w:tcW w:w="0" w:type="auto"/>
          </w:tcPr>
          <w:p w14:paraId="16A82FC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loaiKham</w:t>
            </w:r>
          </w:p>
        </w:tc>
        <w:tc>
          <w:tcPr>
            <w:tcW w:w="0" w:type="auto"/>
          </w:tcPr>
          <w:p w14:paraId="4D3D482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Enum</w:t>
            </w:r>
          </w:p>
        </w:tc>
        <w:tc>
          <w:tcPr>
            <w:tcW w:w="0" w:type="auto"/>
          </w:tcPr>
          <w:p w14:paraId="43059A6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DieuTri / DinhKy</w:t>
            </w:r>
          </w:p>
        </w:tc>
      </w:tr>
    </w:tbl>
    <w:p w14:paraId="41590545"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6784"/>
      </w:tblGrid>
      <w:tr w:rsidR="001E7D73" w:rsidRPr="00F41E84" w14:paraId="4A185D4A" w14:textId="77777777">
        <w:tc>
          <w:tcPr>
            <w:tcW w:w="0" w:type="auto"/>
          </w:tcPr>
          <w:p w14:paraId="0F2C117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28A7D80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41467553" w14:textId="77777777">
        <w:tc>
          <w:tcPr>
            <w:tcW w:w="0" w:type="auto"/>
          </w:tcPr>
          <w:p w14:paraId="23BFAF4F"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lastRenderedPageBreak/>
              <w:t>taoPhieuKham()</w:t>
            </w:r>
          </w:p>
        </w:tc>
        <w:tc>
          <w:tcPr>
            <w:tcW w:w="0" w:type="auto"/>
          </w:tcPr>
          <w:p w14:paraId="0BB531D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Khởi tạo phiếu khám mới</w:t>
            </w:r>
          </w:p>
        </w:tc>
      </w:tr>
      <w:tr w:rsidR="001E7D73" w:rsidRPr="00F41E84" w14:paraId="27766D48" w14:textId="77777777">
        <w:tc>
          <w:tcPr>
            <w:tcW w:w="0" w:type="auto"/>
          </w:tcPr>
          <w:p w14:paraId="470FD807"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ghiTrieuChung()</w:t>
            </w:r>
          </w:p>
        </w:tc>
        <w:tc>
          <w:tcPr>
            <w:tcW w:w="0" w:type="auto"/>
          </w:tcPr>
          <w:p w14:paraId="45DF6D7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nhận triệu chứng và chỉ số sinh tồn</w:t>
            </w:r>
          </w:p>
        </w:tc>
      </w:tr>
      <w:tr w:rsidR="001E7D73" w:rsidRPr="00F41E84" w14:paraId="6C32E3DF" w14:textId="77777777">
        <w:tc>
          <w:tcPr>
            <w:tcW w:w="0" w:type="auto"/>
          </w:tcPr>
          <w:p w14:paraId="054B25D9"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hoanTatKham()</w:t>
            </w:r>
          </w:p>
        </w:tc>
        <w:tc>
          <w:tcPr>
            <w:tcW w:w="0" w:type="auto"/>
          </w:tcPr>
          <w:p w14:paraId="2EF79C4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Đánh dấu phiếu khám hoàn thành, lưu vào hồ sơ</w:t>
            </w:r>
          </w:p>
        </w:tc>
      </w:tr>
    </w:tbl>
    <w:p w14:paraId="775CD5EC"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6F6C18DB">
          <v:rect id="_x0000_i1026" style="width:468pt;height:1.5pt" o:hrstd="t" o:hr="t" fillcolor="gray" stroked="f">
            <v:path strokeok="f"/>
          </v:rect>
        </w:pict>
      </w:r>
    </w:p>
    <w:p w14:paraId="3F87BEF0" w14:textId="77777777" w:rsidR="00540661" w:rsidRPr="00F41E84" w:rsidRDefault="00540661" w:rsidP="00540661">
      <w:pPr>
        <w:pStyle w:val="Heading3"/>
        <w:rPr>
          <w:rStyle w:val="InlineCode"/>
          <w:rFonts w:ascii="Times New Roman" w:hAnsi="Times New Roman" w:cs="Times New Roman"/>
          <w:b w:val="0"/>
          <w:color w:val="auto"/>
          <w:sz w:val="24"/>
          <w:szCs w:val="24"/>
          <w:highlight w:val="none"/>
        </w:rPr>
      </w:pPr>
      <w:r w:rsidRPr="00F41E84">
        <w:rPr>
          <w:rFonts w:ascii="Times New Roman" w:hAnsi="Times New Roman" w:cs="Times New Roman"/>
          <w:b w:val="0"/>
          <w:sz w:val="24"/>
          <w:szCs w:val="24"/>
        </w:rPr>
        <w:t xml:space="preserve">Class 6: </w:t>
      </w:r>
      <w:r w:rsidRPr="00F41E84">
        <w:rPr>
          <w:rStyle w:val="InlineCode"/>
          <w:rFonts w:ascii="Times New Roman" w:hAnsi="Times New Roman" w:cs="Times New Roman"/>
          <w:b w:val="0"/>
          <w:color w:val="auto"/>
          <w:sz w:val="24"/>
          <w:szCs w:val="24"/>
          <w:highlight w:val="none"/>
        </w:rPr>
        <w:t>BacSi</w:t>
      </w:r>
    </w:p>
    <w:p w14:paraId="55B4CEEF" w14:textId="77777777" w:rsidR="002B42D0" w:rsidRPr="00F41E84" w:rsidRDefault="00540661" w:rsidP="00540661">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Lý do: Bác sĩ là người trực tiếp khám bệnh, chỉ định xét nghiệm và kê toa thuốc. Cần lưu thông tin để xác định trách nhiệm điều trị.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1823"/>
        <w:gridCol w:w="1803"/>
        <w:gridCol w:w="4767"/>
      </w:tblGrid>
      <w:tr w:rsidR="001E7D73" w:rsidRPr="00F41E84" w14:paraId="664DF0AA" w14:textId="77777777">
        <w:tc>
          <w:tcPr>
            <w:tcW w:w="0" w:type="auto"/>
          </w:tcPr>
          <w:p w14:paraId="1473872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2F15E02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754610D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1C00D09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17CFD7F4" w14:textId="77777777">
        <w:tc>
          <w:tcPr>
            <w:tcW w:w="0" w:type="auto"/>
          </w:tcPr>
          <w:p w14:paraId="5716871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BS01</w:t>
            </w:r>
          </w:p>
        </w:tc>
        <w:tc>
          <w:tcPr>
            <w:tcW w:w="0" w:type="auto"/>
          </w:tcPr>
          <w:p w14:paraId="164A702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maBacSi</w:t>
            </w:r>
          </w:p>
        </w:tc>
        <w:tc>
          <w:tcPr>
            <w:tcW w:w="0" w:type="auto"/>
          </w:tcPr>
          <w:p w14:paraId="40BE45D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5E8B0F1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định danh bác sĩ</w:t>
            </w:r>
          </w:p>
        </w:tc>
      </w:tr>
      <w:tr w:rsidR="001E7D73" w:rsidRPr="00F41E84" w14:paraId="12ECF8BB" w14:textId="77777777">
        <w:tc>
          <w:tcPr>
            <w:tcW w:w="0" w:type="auto"/>
          </w:tcPr>
          <w:p w14:paraId="1B9C6E4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BS02</w:t>
            </w:r>
          </w:p>
        </w:tc>
        <w:tc>
          <w:tcPr>
            <w:tcW w:w="0" w:type="auto"/>
          </w:tcPr>
          <w:p w14:paraId="5B3E797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hoTen</w:t>
            </w:r>
          </w:p>
        </w:tc>
        <w:tc>
          <w:tcPr>
            <w:tcW w:w="0" w:type="auto"/>
          </w:tcPr>
          <w:p w14:paraId="06C5EF5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727BD02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Họ và tên bác sĩ</w:t>
            </w:r>
          </w:p>
        </w:tc>
      </w:tr>
      <w:tr w:rsidR="001E7D73" w:rsidRPr="00F41E84" w14:paraId="6ECCC5B9" w14:textId="77777777">
        <w:tc>
          <w:tcPr>
            <w:tcW w:w="0" w:type="auto"/>
          </w:tcPr>
          <w:p w14:paraId="280ED6F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BS03</w:t>
            </w:r>
          </w:p>
        </w:tc>
        <w:tc>
          <w:tcPr>
            <w:tcW w:w="0" w:type="auto"/>
          </w:tcPr>
          <w:p w14:paraId="5C59313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chuyenKhoa</w:t>
            </w:r>
          </w:p>
        </w:tc>
        <w:tc>
          <w:tcPr>
            <w:tcW w:w="0" w:type="auto"/>
          </w:tcPr>
          <w:p w14:paraId="64C3193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2BAB89A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Chuyên môn (Nội, Ngoại, Da liễu...)</w:t>
            </w:r>
          </w:p>
        </w:tc>
      </w:tr>
      <w:tr w:rsidR="001E7D73" w:rsidRPr="00F41E84" w14:paraId="567D0833" w14:textId="77777777">
        <w:tc>
          <w:tcPr>
            <w:tcW w:w="0" w:type="auto"/>
          </w:tcPr>
          <w:p w14:paraId="40CA464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BS04</w:t>
            </w:r>
          </w:p>
        </w:tc>
        <w:tc>
          <w:tcPr>
            <w:tcW w:w="0" w:type="auto"/>
          </w:tcPr>
          <w:p w14:paraId="2AF756E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maKhoa</w:t>
            </w:r>
          </w:p>
        </w:tc>
        <w:tc>
          <w:tcPr>
            <w:tcW w:w="0" w:type="auto"/>
          </w:tcPr>
          <w:p w14:paraId="6DCEBE5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2F687C8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Khoa bác sĩ đang làm việc</w:t>
            </w:r>
          </w:p>
        </w:tc>
      </w:tr>
    </w:tbl>
    <w:p w14:paraId="15B0743B"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6469"/>
      </w:tblGrid>
      <w:tr w:rsidR="001E7D73" w:rsidRPr="00F41E84" w14:paraId="3C38A0F3" w14:textId="77777777">
        <w:tc>
          <w:tcPr>
            <w:tcW w:w="0" w:type="auto"/>
          </w:tcPr>
          <w:p w14:paraId="2D67BDE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7FECD87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1454ADE5" w14:textId="77777777">
        <w:tc>
          <w:tcPr>
            <w:tcW w:w="0" w:type="auto"/>
          </w:tcPr>
          <w:p w14:paraId="638356C7"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khamBenh()</w:t>
            </w:r>
          </w:p>
        </w:tc>
        <w:tc>
          <w:tcPr>
            <w:tcW w:w="0" w:type="auto"/>
          </w:tcPr>
          <w:p w14:paraId="40A4FB9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Thực hiện khám và ghi nhận tình trạng bệnh nhân</w:t>
            </w:r>
          </w:p>
        </w:tc>
      </w:tr>
      <w:tr w:rsidR="001E7D73" w:rsidRPr="00F41E84" w14:paraId="4ECF276E" w14:textId="77777777">
        <w:tc>
          <w:tcPr>
            <w:tcW w:w="0" w:type="auto"/>
          </w:tcPr>
          <w:p w14:paraId="0F9FDC19"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keToa()</w:t>
            </w:r>
          </w:p>
        </w:tc>
        <w:tc>
          <w:tcPr>
            <w:tcW w:w="0" w:type="auto"/>
          </w:tcPr>
          <w:p w14:paraId="02CB5D8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Kê toa thuốc cho bệnh nhân sau khám</w:t>
            </w:r>
          </w:p>
        </w:tc>
      </w:tr>
      <w:tr w:rsidR="001E7D73" w:rsidRPr="00F41E84" w14:paraId="636EBBA6" w14:textId="77777777">
        <w:tc>
          <w:tcPr>
            <w:tcW w:w="0" w:type="auto"/>
          </w:tcPr>
          <w:p w14:paraId="7C2893AE"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yeuCauXetNghiem()</w:t>
            </w:r>
          </w:p>
        </w:tc>
        <w:tc>
          <w:tcPr>
            <w:tcW w:w="0" w:type="auto"/>
          </w:tcPr>
          <w:p w14:paraId="3BB6808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Tạo lệnh yêu cầu xét nghiệm cần thiết</w:t>
            </w:r>
          </w:p>
        </w:tc>
      </w:tr>
    </w:tbl>
    <w:p w14:paraId="2A21B702" w14:textId="77777777" w:rsidR="00F436B1" w:rsidRPr="00F41E84" w:rsidRDefault="00F436B1">
      <w:pPr>
        <w:pStyle w:val="Heading3"/>
        <w:rPr>
          <w:rFonts w:ascii="Times New Roman" w:hAnsi="Times New Roman" w:cs="Times New Roman"/>
          <w:b w:val="0"/>
          <w:sz w:val="24"/>
          <w:szCs w:val="24"/>
        </w:rPr>
      </w:pPr>
    </w:p>
    <w:p w14:paraId="6A768A30" w14:textId="77777777" w:rsidR="00F436B1" w:rsidRPr="00F41E84" w:rsidRDefault="00540661" w:rsidP="00F436B1">
      <w:pPr>
        <w:pStyle w:val="Heading3"/>
        <w:rPr>
          <w:rStyle w:val="InlineCode"/>
          <w:rFonts w:ascii="Times New Roman" w:hAnsi="Times New Roman" w:cs="Times New Roman"/>
          <w:b w:val="0"/>
          <w:color w:val="auto"/>
          <w:sz w:val="24"/>
          <w:szCs w:val="24"/>
          <w:highlight w:val="none"/>
        </w:rPr>
      </w:pPr>
      <w:r w:rsidRPr="00F41E84">
        <w:rPr>
          <w:rFonts w:ascii="Times New Roman" w:hAnsi="Times New Roman" w:cs="Times New Roman"/>
          <w:b w:val="0"/>
          <w:sz w:val="24"/>
          <w:szCs w:val="24"/>
        </w:rPr>
        <w:t xml:space="preserve">Class 7: </w:t>
      </w:r>
      <w:r w:rsidRPr="00F41E84">
        <w:rPr>
          <w:rStyle w:val="InlineCode"/>
          <w:rFonts w:ascii="Times New Roman" w:hAnsi="Times New Roman" w:cs="Times New Roman"/>
          <w:b w:val="0"/>
          <w:color w:val="auto"/>
          <w:sz w:val="24"/>
          <w:szCs w:val="24"/>
          <w:highlight w:val="none"/>
        </w:rPr>
        <w:t>Khoa</w:t>
      </w:r>
    </w:p>
    <w:p w14:paraId="60A031B2" w14:textId="77777777" w:rsidR="002B42D0" w:rsidRPr="00F41E84" w:rsidRDefault="00540661" w:rsidP="00F436B1">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Lý do: Mỗi phiếu khám thuộc một khoa điều trị cụ thể (Nội, Ngoại, Tim mạch...). Cần quản lý thông tin khoa để phân luồng bệnh nhân đúng.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
        <w:gridCol w:w="1962"/>
        <w:gridCol w:w="2034"/>
        <w:gridCol w:w="4448"/>
      </w:tblGrid>
      <w:tr w:rsidR="001E7D73" w:rsidRPr="00F41E84" w14:paraId="6FB96F36" w14:textId="77777777">
        <w:tc>
          <w:tcPr>
            <w:tcW w:w="0" w:type="auto"/>
          </w:tcPr>
          <w:p w14:paraId="7C9F66D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0A38EC2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44C911F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70C2796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3F3AECE4" w14:textId="77777777">
        <w:tc>
          <w:tcPr>
            <w:tcW w:w="0" w:type="auto"/>
          </w:tcPr>
          <w:p w14:paraId="37EC6D5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K01</w:t>
            </w:r>
          </w:p>
        </w:tc>
        <w:tc>
          <w:tcPr>
            <w:tcW w:w="0" w:type="auto"/>
          </w:tcPr>
          <w:p w14:paraId="042C87A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maKhoa</w:t>
            </w:r>
          </w:p>
        </w:tc>
        <w:tc>
          <w:tcPr>
            <w:tcW w:w="0" w:type="auto"/>
          </w:tcPr>
          <w:p w14:paraId="3B5C65E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62BE727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khoa</w:t>
            </w:r>
          </w:p>
        </w:tc>
      </w:tr>
      <w:tr w:rsidR="001E7D73" w:rsidRPr="00F41E84" w14:paraId="2E0F3B2E" w14:textId="77777777">
        <w:tc>
          <w:tcPr>
            <w:tcW w:w="0" w:type="auto"/>
          </w:tcPr>
          <w:p w14:paraId="529ECB9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K02</w:t>
            </w:r>
          </w:p>
        </w:tc>
        <w:tc>
          <w:tcPr>
            <w:tcW w:w="0" w:type="auto"/>
          </w:tcPr>
          <w:p w14:paraId="30F5DEE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tenKhoa</w:t>
            </w:r>
          </w:p>
        </w:tc>
        <w:tc>
          <w:tcPr>
            <w:tcW w:w="0" w:type="auto"/>
          </w:tcPr>
          <w:p w14:paraId="6375762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2C43548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Tên khoa (Nội tổng hợp, v.v.)</w:t>
            </w:r>
          </w:p>
        </w:tc>
      </w:tr>
      <w:tr w:rsidR="001E7D73" w:rsidRPr="00F41E84" w14:paraId="15FB8D96" w14:textId="77777777">
        <w:tc>
          <w:tcPr>
            <w:tcW w:w="0" w:type="auto"/>
          </w:tcPr>
          <w:p w14:paraId="195E0FA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K03</w:t>
            </w:r>
          </w:p>
        </w:tc>
        <w:tc>
          <w:tcPr>
            <w:tcW w:w="0" w:type="auto"/>
          </w:tcPr>
          <w:p w14:paraId="488B5F7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truongKhoa</w:t>
            </w:r>
          </w:p>
        </w:tc>
        <w:tc>
          <w:tcPr>
            <w:tcW w:w="0" w:type="auto"/>
          </w:tcPr>
          <w:p w14:paraId="25DB5F3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6BE0467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Tên trưởng khoa</w:t>
            </w:r>
          </w:p>
        </w:tc>
      </w:tr>
      <w:tr w:rsidR="001E7D73" w:rsidRPr="00F41E84" w14:paraId="78EE6C9D" w14:textId="77777777">
        <w:tc>
          <w:tcPr>
            <w:tcW w:w="0" w:type="auto"/>
          </w:tcPr>
          <w:p w14:paraId="6E7364D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K04</w:t>
            </w:r>
          </w:p>
        </w:tc>
        <w:tc>
          <w:tcPr>
            <w:tcW w:w="0" w:type="auto"/>
          </w:tcPr>
          <w:p w14:paraId="5BF18D6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dienThoai</w:t>
            </w:r>
          </w:p>
        </w:tc>
        <w:tc>
          <w:tcPr>
            <w:tcW w:w="0" w:type="auto"/>
          </w:tcPr>
          <w:p w14:paraId="5CC9E8C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48F4F88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Số nội bộ của khoa</w:t>
            </w:r>
          </w:p>
        </w:tc>
      </w:tr>
    </w:tbl>
    <w:p w14:paraId="6DC9B79F"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4"/>
        <w:gridCol w:w="5976"/>
      </w:tblGrid>
      <w:tr w:rsidR="001E7D73" w:rsidRPr="00F41E84" w14:paraId="63BB044E" w14:textId="77777777">
        <w:tc>
          <w:tcPr>
            <w:tcW w:w="0" w:type="auto"/>
          </w:tcPr>
          <w:p w14:paraId="6E9640E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1543C3C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623678D5" w14:textId="77777777">
        <w:tc>
          <w:tcPr>
            <w:tcW w:w="0" w:type="auto"/>
          </w:tcPr>
          <w:p w14:paraId="18A12211"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danhSachBacSi()</w:t>
            </w:r>
          </w:p>
        </w:tc>
        <w:tc>
          <w:tcPr>
            <w:tcW w:w="0" w:type="auto"/>
          </w:tcPr>
          <w:p w14:paraId="78A4B81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Lấy danh sách bác sĩ thuộc khoa</w:t>
            </w:r>
          </w:p>
        </w:tc>
      </w:tr>
    </w:tbl>
    <w:p w14:paraId="5EC66B9A" w14:textId="77777777" w:rsidR="002B42D0" w:rsidRPr="00F41E84" w:rsidRDefault="002B42D0">
      <w:pPr>
        <w:rPr>
          <w:rFonts w:ascii="Times New Roman" w:hAnsi="Times New Roman" w:cs="Times New Roman"/>
          <w:sz w:val="24"/>
          <w:szCs w:val="24"/>
        </w:rPr>
      </w:pPr>
    </w:p>
    <w:p w14:paraId="7D1AE62E" w14:textId="77777777" w:rsidR="00F41E84" w:rsidRPr="00F41E84" w:rsidRDefault="00540661" w:rsidP="00F41E84">
      <w:pPr>
        <w:pStyle w:val="Heading3"/>
        <w:rPr>
          <w:rStyle w:val="InlineCode"/>
          <w:rFonts w:ascii="Times New Roman" w:hAnsi="Times New Roman" w:cs="Times New Roman"/>
          <w:b w:val="0"/>
          <w:color w:val="auto"/>
          <w:sz w:val="24"/>
          <w:szCs w:val="24"/>
          <w:highlight w:val="none"/>
        </w:rPr>
      </w:pPr>
      <w:r w:rsidRPr="00F41E84">
        <w:rPr>
          <w:rFonts w:ascii="Times New Roman" w:hAnsi="Times New Roman" w:cs="Times New Roman"/>
          <w:b w:val="0"/>
          <w:sz w:val="24"/>
          <w:szCs w:val="24"/>
        </w:rPr>
        <w:t xml:space="preserve">Class 8: </w:t>
      </w:r>
      <w:r w:rsidRPr="00F41E84">
        <w:rPr>
          <w:rStyle w:val="InlineCode"/>
          <w:rFonts w:ascii="Times New Roman" w:hAnsi="Times New Roman" w:cs="Times New Roman"/>
          <w:b w:val="0"/>
          <w:color w:val="auto"/>
          <w:sz w:val="24"/>
          <w:szCs w:val="24"/>
          <w:highlight w:val="none"/>
        </w:rPr>
        <w:t>XetNghiem</w:t>
      </w:r>
    </w:p>
    <w:p w14:paraId="0BFD80DA" w14:textId="77777777" w:rsidR="002B42D0" w:rsidRPr="00F41E84" w:rsidRDefault="00540661" w:rsidP="00F41E84">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Lý do: Bác sĩ có thể chỉ định các xét nghiệm cần thiết (máu, nước tiểu, X-quang...). Kết quả xét nghiệm ảnh hưởng trực tiếp đến chẩn đoán và toa thuốc.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
        <w:gridCol w:w="2118"/>
        <w:gridCol w:w="1660"/>
        <w:gridCol w:w="4628"/>
      </w:tblGrid>
      <w:tr w:rsidR="001E7D73" w:rsidRPr="00F41E84" w14:paraId="3D5CA39B" w14:textId="77777777">
        <w:tc>
          <w:tcPr>
            <w:tcW w:w="0" w:type="auto"/>
          </w:tcPr>
          <w:p w14:paraId="1744F4B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4B6C582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167DF9C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79E4109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0269B9AD" w14:textId="77777777">
        <w:tc>
          <w:tcPr>
            <w:tcW w:w="0" w:type="auto"/>
          </w:tcPr>
          <w:p w14:paraId="25FD40C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XN01</w:t>
            </w:r>
          </w:p>
        </w:tc>
        <w:tc>
          <w:tcPr>
            <w:tcW w:w="0" w:type="auto"/>
          </w:tcPr>
          <w:p w14:paraId="7FAC145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maXetNghiem</w:t>
            </w:r>
          </w:p>
        </w:tc>
        <w:tc>
          <w:tcPr>
            <w:tcW w:w="0" w:type="auto"/>
          </w:tcPr>
          <w:p w14:paraId="079486C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6804276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xét nghiệm</w:t>
            </w:r>
          </w:p>
        </w:tc>
      </w:tr>
      <w:tr w:rsidR="001E7D73" w:rsidRPr="00F41E84" w14:paraId="11961937" w14:textId="77777777">
        <w:tc>
          <w:tcPr>
            <w:tcW w:w="0" w:type="auto"/>
          </w:tcPr>
          <w:p w14:paraId="2D04C7F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XN02</w:t>
            </w:r>
          </w:p>
        </w:tc>
        <w:tc>
          <w:tcPr>
            <w:tcW w:w="0" w:type="auto"/>
          </w:tcPr>
          <w:p w14:paraId="2B78F9D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maPhieuKham</w:t>
            </w:r>
          </w:p>
        </w:tc>
        <w:tc>
          <w:tcPr>
            <w:tcW w:w="0" w:type="auto"/>
          </w:tcPr>
          <w:p w14:paraId="5B15C88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6DB9F26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phiếu khám nào</w:t>
            </w:r>
          </w:p>
        </w:tc>
      </w:tr>
      <w:tr w:rsidR="001E7D73" w:rsidRPr="00F41E84" w14:paraId="40ECF8F9" w14:textId="77777777">
        <w:tc>
          <w:tcPr>
            <w:tcW w:w="0" w:type="auto"/>
          </w:tcPr>
          <w:p w14:paraId="46520FB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XN03</w:t>
            </w:r>
          </w:p>
        </w:tc>
        <w:tc>
          <w:tcPr>
            <w:tcW w:w="0" w:type="auto"/>
          </w:tcPr>
          <w:p w14:paraId="5532F82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loaiXetNghiem</w:t>
            </w:r>
          </w:p>
        </w:tc>
        <w:tc>
          <w:tcPr>
            <w:tcW w:w="0" w:type="auto"/>
          </w:tcPr>
          <w:p w14:paraId="1F664A2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32389D0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Loại XN (Máu, Nước tiểu, X-quang...)</w:t>
            </w:r>
          </w:p>
        </w:tc>
      </w:tr>
      <w:tr w:rsidR="001E7D73" w:rsidRPr="00F41E84" w14:paraId="423EFEC1" w14:textId="77777777">
        <w:tc>
          <w:tcPr>
            <w:tcW w:w="0" w:type="auto"/>
          </w:tcPr>
          <w:p w14:paraId="5E1843B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XN04</w:t>
            </w:r>
          </w:p>
        </w:tc>
        <w:tc>
          <w:tcPr>
            <w:tcW w:w="0" w:type="auto"/>
          </w:tcPr>
          <w:p w14:paraId="63EACCD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ngayXetNghiem</w:t>
            </w:r>
          </w:p>
        </w:tc>
        <w:tc>
          <w:tcPr>
            <w:tcW w:w="0" w:type="auto"/>
          </w:tcPr>
          <w:p w14:paraId="41C0927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Date</w:t>
            </w:r>
          </w:p>
        </w:tc>
        <w:tc>
          <w:tcPr>
            <w:tcW w:w="0" w:type="auto"/>
          </w:tcPr>
          <w:p w14:paraId="13BFDAF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Ngày thực hiện xét nghiệm</w:t>
            </w:r>
          </w:p>
        </w:tc>
      </w:tr>
      <w:tr w:rsidR="001E7D73" w:rsidRPr="00F41E84" w14:paraId="2EE800F8" w14:textId="77777777">
        <w:tc>
          <w:tcPr>
            <w:tcW w:w="0" w:type="auto"/>
          </w:tcPr>
          <w:p w14:paraId="05C01C9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XN05</w:t>
            </w:r>
          </w:p>
        </w:tc>
        <w:tc>
          <w:tcPr>
            <w:tcW w:w="0" w:type="auto"/>
          </w:tcPr>
          <w:p w14:paraId="3615849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ketQua</w:t>
            </w:r>
          </w:p>
        </w:tc>
        <w:tc>
          <w:tcPr>
            <w:tcW w:w="0" w:type="auto"/>
          </w:tcPr>
          <w:p w14:paraId="728CE72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228DA46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Kết quả thô (chỉ số)</w:t>
            </w:r>
          </w:p>
        </w:tc>
      </w:tr>
      <w:tr w:rsidR="001E7D73" w:rsidRPr="00F41E84" w14:paraId="7BE0E22B" w14:textId="77777777">
        <w:tc>
          <w:tcPr>
            <w:tcW w:w="0" w:type="auto"/>
          </w:tcPr>
          <w:p w14:paraId="1579FAD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XN06</w:t>
            </w:r>
          </w:p>
        </w:tc>
        <w:tc>
          <w:tcPr>
            <w:tcW w:w="0" w:type="auto"/>
          </w:tcPr>
          <w:p w14:paraId="0399E92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ketLuan</w:t>
            </w:r>
          </w:p>
        </w:tc>
        <w:tc>
          <w:tcPr>
            <w:tcW w:w="0" w:type="auto"/>
          </w:tcPr>
          <w:p w14:paraId="429209C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778D1EB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Kết luận của kỹ thuật viên</w:t>
            </w:r>
          </w:p>
        </w:tc>
      </w:tr>
    </w:tbl>
    <w:p w14:paraId="7D517DBC"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2"/>
        <w:gridCol w:w="5838"/>
      </w:tblGrid>
      <w:tr w:rsidR="001E7D73" w:rsidRPr="00F41E84" w14:paraId="2329325D" w14:textId="77777777">
        <w:tc>
          <w:tcPr>
            <w:tcW w:w="0" w:type="auto"/>
          </w:tcPr>
          <w:p w14:paraId="3A5187B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64D0390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5ECE1D16" w14:textId="77777777">
        <w:tc>
          <w:tcPr>
            <w:tcW w:w="0" w:type="auto"/>
          </w:tcPr>
          <w:p w14:paraId="7E7DEBAE"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taoYeuCauXetNghiem()</w:t>
            </w:r>
          </w:p>
        </w:tc>
        <w:tc>
          <w:tcPr>
            <w:tcW w:w="0" w:type="auto"/>
          </w:tcPr>
          <w:p w14:paraId="3FC7608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 tạo lệnh yêu cầu xét nghiệm</w:t>
            </w:r>
          </w:p>
        </w:tc>
      </w:tr>
      <w:tr w:rsidR="001E7D73" w:rsidRPr="00F41E84" w14:paraId="33484C0C" w14:textId="77777777">
        <w:tc>
          <w:tcPr>
            <w:tcW w:w="0" w:type="auto"/>
          </w:tcPr>
          <w:p w14:paraId="243EC83C"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nhapKetQua()</w:t>
            </w:r>
          </w:p>
        </w:tc>
        <w:tc>
          <w:tcPr>
            <w:tcW w:w="0" w:type="auto"/>
          </w:tcPr>
          <w:p w14:paraId="1794673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NV xét nghiệm nhập kết quả vào hệ thống</w:t>
            </w:r>
          </w:p>
        </w:tc>
      </w:tr>
      <w:tr w:rsidR="001E7D73" w:rsidRPr="00F41E84" w14:paraId="3CF8D5A1" w14:textId="77777777">
        <w:tc>
          <w:tcPr>
            <w:tcW w:w="0" w:type="auto"/>
          </w:tcPr>
          <w:p w14:paraId="779A427F"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inKetQua()</w:t>
            </w:r>
          </w:p>
        </w:tc>
        <w:tc>
          <w:tcPr>
            <w:tcW w:w="0" w:type="auto"/>
          </w:tcPr>
          <w:p w14:paraId="73F5EFA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 phiếu kết quả xét nghiệm</w:t>
            </w:r>
          </w:p>
        </w:tc>
      </w:tr>
    </w:tbl>
    <w:p w14:paraId="31285F3A" w14:textId="77777777" w:rsidR="00F41E84" w:rsidRPr="00F41E84" w:rsidRDefault="00F41E84" w:rsidP="00F41E84">
      <w:pPr>
        <w:rPr>
          <w:rFonts w:ascii="Times New Roman" w:hAnsi="Times New Roman" w:cs="Times New Roman"/>
          <w:sz w:val="24"/>
          <w:szCs w:val="24"/>
        </w:rPr>
      </w:pPr>
    </w:p>
    <w:p w14:paraId="74D9F076" w14:textId="77777777" w:rsidR="00F41E84" w:rsidRPr="00F41E84" w:rsidRDefault="00540661" w:rsidP="00F41E84">
      <w:pPr>
        <w:rPr>
          <w:rStyle w:val="InlineCode"/>
          <w:rFonts w:ascii="Times New Roman" w:hAnsi="Times New Roman" w:cs="Times New Roman"/>
          <w:color w:val="auto"/>
          <w:sz w:val="24"/>
          <w:szCs w:val="24"/>
          <w:highlight w:val="none"/>
        </w:rPr>
      </w:pPr>
      <w:r w:rsidRPr="00F41E84">
        <w:rPr>
          <w:rFonts w:ascii="Times New Roman" w:hAnsi="Times New Roman" w:cs="Times New Roman"/>
          <w:sz w:val="24"/>
          <w:szCs w:val="24"/>
        </w:rPr>
        <w:t xml:space="preserve">Class 9: </w:t>
      </w:r>
      <w:r w:rsidRPr="00F41E84">
        <w:rPr>
          <w:rStyle w:val="InlineCode"/>
          <w:rFonts w:ascii="Times New Roman" w:hAnsi="Times New Roman" w:cs="Times New Roman"/>
          <w:color w:val="auto"/>
          <w:sz w:val="24"/>
          <w:szCs w:val="24"/>
          <w:highlight w:val="none"/>
        </w:rPr>
        <w:t>ToaThuoc</w:t>
      </w:r>
    </w:p>
    <w:p w14:paraId="67EAC824" w14:textId="77777777" w:rsidR="002B42D0" w:rsidRPr="00F41E84" w:rsidRDefault="00540661" w:rsidP="00F41E84">
      <w:pPr>
        <w:rPr>
          <w:rFonts w:ascii="Times New Roman" w:hAnsi="Times New Roman" w:cs="Times New Roman"/>
          <w:sz w:val="24"/>
          <w:szCs w:val="24"/>
        </w:rPr>
      </w:pPr>
      <w:r w:rsidRPr="00F41E84">
        <w:rPr>
          <w:rFonts w:ascii="Times New Roman" w:hAnsi="Times New Roman" w:cs="Times New Roman"/>
          <w:sz w:val="24"/>
          <w:szCs w:val="24"/>
        </w:rPr>
        <w:t>Lý do: Sau khám, bác sĩ kê toa thuốc điều trị. Toa thuốc gắn với 1 phiếu khám và do bác sĩ chịu trách nhiệm.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2046"/>
        <w:gridCol w:w="1760"/>
        <w:gridCol w:w="4610"/>
      </w:tblGrid>
      <w:tr w:rsidR="001E7D73" w:rsidRPr="00F41E84" w14:paraId="3A3E8EAB" w14:textId="77777777">
        <w:tc>
          <w:tcPr>
            <w:tcW w:w="0" w:type="auto"/>
          </w:tcPr>
          <w:p w14:paraId="350CEED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4C34495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0CEE32C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291F8BA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06E247D2" w14:textId="77777777">
        <w:tc>
          <w:tcPr>
            <w:tcW w:w="0" w:type="auto"/>
          </w:tcPr>
          <w:p w14:paraId="0CF404A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TT01</w:t>
            </w:r>
          </w:p>
        </w:tc>
        <w:tc>
          <w:tcPr>
            <w:tcW w:w="0" w:type="auto"/>
          </w:tcPr>
          <w:p w14:paraId="0863159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maToaThuoc</w:t>
            </w:r>
          </w:p>
        </w:tc>
        <w:tc>
          <w:tcPr>
            <w:tcW w:w="0" w:type="auto"/>
          </w:tcPr>
          <w:p w14:paraId="5C3F3D8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01286CC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toa thuốc</w:t>
            </w:r>
          </w:p>
        </w:tc>
      </w:tr>
      <w:tr w:rsidR="001E7D73" w:rsidRPr="00F41E84" w14:paraId="6C76FAEF" w14:textId="77777777">
        <w:tc>
          <w:tcPr>
            <w:tcW w:w="0" w:type="auto"/>
          </w:tcPr>
          <w:p w14:paraId="31E9ECE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TT02</w:t>
            </w:r>
          </w:p>
        </w:tc>
        <w:tc>
          <w:tcPr>
            <w:tcW w:w="0" w:type="auto"/>
          </w:tcPr>
          <w:p w14:paraId="76312B7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maPhieuKham</w:t>
            </w:r>
          </w:p>
        </w:tc>
        <w:tc>
          <w:tcPr>
            <w:tcW w:w="0" w:type="auto"/>
          </w:tcPr>
          <w:p w14:paraId="575CA35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17F350F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Toa thuộc phiếu khám nào</w:t>
            </w:r>
          </w:p>
        </w:tc>
      </w:tr>
      <w:tr w:rsidR="001E7D73" w:rsidRPr="00F41E84" w14:paraId="2395FE07" w14:textId="77777777">
        <w:tc>
          <w:tcPr>
            <w:tcW w:w="0" w:type="auto"/>
          </w:tcPr>
          <w:p w14:paraId="2B859AC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TT03</w:t>
            </w:r>
          </w:p>
        </w:tc>
        <w:tc>
          <w:tcPr>
            <w:tcW w:w="0" w:type="auto"/>
          </w:tcPr>
          <w:p w14:paraId="3F8FE38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ngayKeToa</w:t>
            </w:r>
          </w:p>
        </w:tc>
        <w:tc>
          <w:tcPr>
            <w:tcW w:w="0" w:type="auto"/>
          </w:tcPr>
          <w:p w14:paraId="0E18184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Date</w:t>
            </w:r>
          </w:p>
        </w:tc>
        <w:tc>
          <w:tcPr>
            <w:tcW w:w="0" w:type="auto"/>
          </w:tcPr>
          <w:p w14:paraId="4D67D65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Ngày bác sĩ ký toa</w:t>
            </w:r>
          </w:p>
        </w:tc>
      </w:tr>
      <w:tr w:rsidR="001E7D73" w:rsidRPr="00F41E84" w14:paraId="4CA32099" w14:textId="77777777">
        <w:tc>
          <w:tcPr>
            <w:tcW w:w="0" w:type="auto"/>
          </w:tcPr>
          <w:p w14:paraId="4C3F1E2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TT04</w:t>
            </w:r>
          </w:p>
        </w:tc>
        <w:tc>
          <w:tcPr>
            <w:tcW w:w="0" w:type="auto"/>
          </w:tcPr>
          <w:p w14:paraId="2C7455D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maBacSi</w:t>
            </w:r>
          </w:p>
        </w:tc>
        <w:tc>
          <w:tcPr>
            <w:tcW w:w="0" w:type="auto"/>
          </w:tcPr>
          <w:p w14:paraId="060E289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683822F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 ký toa (xác định trách nhiệm)</w:t>
            </w:r>
          </w:p>
        </w:tc>
      </w:tr>
      <w:tr w:rsidR="001E7D73" w:rsidRPr="00F41E84" w14:paraId="51E56E33" w14:textId="77777777">
        <w:tc>
          <w:tcPr>
            <w:tcW w:w="0" w:type="auto"/>
          </w:tcPr>
          <w:p w14:paraId="29265B8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TT05</w:t>
            </w:r>
          </w:p>
        </w:tc>
        <w:tc>
          <w:tcPr>
            <w:tcW w:w="0" w:type="auto"/>
          </w:tcPr>
          <w:p w14:paraId="3F91607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ghiChu</w:t>
            </w:r>
          </w:p>
        </w:tc>
        <w:tc>
          <w:tcPr>
            <w:tcW w:w="0" w:type="auto"/>
          </w:tcPr>
          <w:p w14:paraId="472EB80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6657D07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Hướng dẫn đặc biệt (kiêng ăn, v.v.)</w:t>
            </w:r>
          </w:p>
        </w:tc>
      </w:tr>
    </w:tbl>
    <w:p w14:paraId="69C175DD"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8"/>
        <w:gridCol w:w="6402"/>
      </w:tblGrid>
      <w:tr w:rsidR="001E7D73" w:rsidRPr="00F41E84" w14:paraId="1D4E357E" w14:textId="77777777">
        <w:tc>
          <w:tcPr>
            <w:tcW w:w="0" w:type="auto"/>
          </w:tcPr>
          <w:p w14:paraId="3DD3893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7744967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28B8C884" w14:textId="77777777">
        <w:tc>
          <w:tcPr>
            <w:tcW w:w="0" w:type="auto"/>
          </w:tcPr>
          <w:p w14:paraId="5C66F4D2"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lapToaThuoc()</w:t>
            </w:r>
          </w:p>
        </w:tc>
        <w:tc>
          <w:tcPr>
            <w:tcW w:w="0" w:type="auto"/>
          </w:tcPr>
          <w:p w14:paraId="74CAF22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Khởi tạo toa thuốc cho phiếu khám</w:t>
            </w:r>
          </w:p>
        </w:tc>
      </w:tr>
      <w:tr w:rsidR="001E7D73" w:rsidRPr="00F41E84" w14:paraId="1EA859FA" w14:textId="77777777">
        <w:tc>
          <w:tcPr>
            <w:tcW w:w="0" w:type="auto"/>
          </w:tcPr>
          <w:p w14:paraId="53F13DA7"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lastRenderedPageBreak/>
              <w:t>inToaThuoc()</w:t>
            </w:r>
          </w:p>
        </w:tc>
        <w:tc>
          <w:tcPr>
            <w:tcW w:w="0" w:type="auto"/>
          </w:tcPr>
          <w:p w14:paraId="68D7175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 toa thuốc giao cho bệnh nhân</w:t>
            </w:r>
          </w:p>
        </w:tc>
      </w:tr>
      <w:tr w:rsidR="001E7D73" w:rsidRPr="00F41E84" w14:paraId="28320319" w14:textId="77777777">
        <w:tc>
          <w:tcPr>
            <w:tcW w:w="0" w:type="auto"/>
          </w:tcPr>
          <w:p w14:paraId="3B9083B8"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xacNhanToa()</w:t>
            </w:r>
          </w:p>
        </w:tc>
        <w:tc>
          <w:tcPr>
            <w:tcW w:w="0" w:type="auto"/>
          </w:tcPr>
          <w:p w14:paraId="3219F0A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 xác nhận và ký toa</w:t>
            </w:r>
          </w:p>
        </w:tc>
      </w:tr>
    </w:tbl>
    <w:p w14:paraId="21AD940D" w14:textId="77777777" w:rsidR="002B42D0" w:rsidRPr="00F41E84" w:rsidRDefault="002B42D0">
      <w:pPr>
        <w:rPr>
          <w:rFonts w:ascii="Times New Roman" w:hAnsi="Times New Roman" w:cs="Times New Roman"/>
          <w:sz w:val="24"/>
          <w:szCs w:val="24"/>
        </w:rPr>
      </w:pPr>
    </w:p>
    <w:p w14:paraId="1B157285" w14:textId="77777777" w:rsidR="008F688D" w:rsidRDefault="00540661" w:rsidP="008F688D">
      <w:pPr>
        <w:pStyle w:val="Heading3"/>
        <w:rPr>
          <w:rStyle w:val="InlineCode"/>
          <w:rFonts w:ascii="Times New Roman" w:hAnsi="Times New Roman" w:cs="Times New Roman"/>
          <w:b w:val="0"/>
          <w:color w:val="auto"/>
          <w:sz w:val="24"/>
          <w:szCs w:val="24"/>
          <w:highlight w:val="none"/>
        </w:rPr>
      </w:pPr>
      <w:r w:rsidRPr="00F41E84">
        <w:rPr>
          <w:rFonts w:ascii="Times New Roman" w:hAnsi="Times New Roman" w:cs="Times New Roman"/>
          <w:b w:val="0"/>
          <w:sz w:val="24"/>
          <w:szCs w:val="24"/>
        </w:rPr>
        <w:t xml:space="preserve">Class 10: </w:t>
      </w:r>
      <w:r w:rsidRPr="00F41E84">
        <w:rPr>
          <w:rStyle w:val="InlineCode"/>
          <w:rFonts w:ascii="Times New Roman" w:hAnsi="Times New Roman" w:cs="Times New Roman"/>
          <w:b w:val="0"/>
          <w:color w:val="auto"/>
          <w:sz w:val="24"/>
          <w:szCs w:val="24"/>
          <w:highlight w:val="none"/>
        </w:rPr>
        <w:t>ChiTietToaThuoc</w:t>
      </w:r>
    </w:p>
    <w:p w14:paraId="20D709D9" w14:textId="77777777" w:rsidR="002B42D0" w:rsidRPr="00F41E84" w:rsidRDefault="00540661" w:rsidP="008F688D">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Lý do: Một toa thuốc có thể có nhiều loại thuốc khác nhau, mỗi loại có số lượng và cách dùng riêng. Cần class trung gian này để lưu chi tiết từng dòng thuốc trong toa.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1606"/>
        <w:gridCol w:w="4844"/>
      </w:tblGrid>
      <w:tr w:rsidR="001E7D73" w:rsidRPr="00F41E84" w14:paraId="53FB7222" w14:textId="77777777">
        <w:tc>
          <w:tcPr>
            <w:tcW w:w="0" w:type="auto"/>
          </w:tcPr>
          <w:p w14:paraId="74A17FC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72AFED1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6227E95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30309CC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5D7E3504" w14:textId="77777777">
        <w:tc>
          <w:tcPr>
            <w:tcW w:w="0" w:type="auto"/>
          </w:tcPr>
          <w:p w14:paraId="7056552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CTTT01</w:t>
            </w:r>
          </w:p>
        </w:tc>
        <w:tc>
          <w:tcPr>
            <w:tcW w:w="0" w:type="auto"/>
          </w:tcPr>
          <w:p w14:paraId="3B0D61A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maToaThuoc</w:t>
            </w:r>
          </w:p>
        </w:tc>
        <w:tc>
          <w:tcPr>
            <w:tcW w:w="0" w:type="auto"/>
          </w:tcPr>
          <w:p w14:paraId="0B673AA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1240DD8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toa thuốc nào</w:t>
            </w:r>
          </w:p>
        </w:tc>
      </w:tr>
      <w:tr w:rsidR="001E7D73" w:rsidRPr="00F41E84" w14:paraId="282C5BEA" w14:textId="77777777">
        <w:tc>
          <w:tcPr>
            <w:tcW w:w="0" w:type="auto"/>
          </w:tcPr>
          <w:p w14:paraId="4DC4B92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CTTT02</w:t>
            </w:r>
          </w:p>
        </w:tc>
        <w:tc>
          <w:tcPr>
            <w:tcW w:w="0" w:type="auto"/>
          </w:tcPr>
          <w:p w14:paraId="0F004A8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maThuoc</w:t>
            </w:r>
          </w:p>
        </w:tc>
        <w:tc>
          <w:tcPr>
            <w:tcW w:w="0" w:type="auto"/>
          </w:tcPr>
          <w:p w14:paraId="19375DA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7C10B63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Thuốc được kê</w:t>
            </w:r>
          </w:p>
        </w:tc>
      </w:tr>
      <w:tr w:rsidR="001E7D73" w:rsidRPr="00F41E84" w14:paraId="377ED033" w14:textId="77777777">
        <w:tc>
          <w:tcPr>
            <w:tcW w:w="0" w:type="auto"/>
          </w:tcPr>
          <w:p w14:paraId="48CEEF5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CTTT03</w:t>
            </w:r>
          </w:p>
        </w:tc>
        <w:tc>
          <w:tcPr>
            <w:tcW w:w="0" w:type="auto"/>
          </w:tcPr>
          <w:p w14:paraId="45C15D9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soLuong</w:t>
            </w:r>
          </w:p>
        </w:tc>
        <w:tc>
          <w:tcPr>
            <w:tcW w:w="0" w:type="auto"/>
          </w:tcPr>
          <w:p w14:paraId="2631049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Int</w:t>
            </w:r>
          </w:p>
        </w:tc>
        <w:tc>
          <w:tcPr>
            <w:tcW w:w="0" w:type="auto"/>
          </w:tcPr>
          <w:p w14:paraId="4188C87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Số lượng (viên/chai/gói...)</w:t>
            </w:r>
          </w:p>
        </w:tc>
      </w:tr>
      <w:tr w:rsidR="001E7D73" w:rsidRPr="00F41E84" w14:paraId="73665913" w14:textId="77777777">
        <w:tc>
          <w:tcPr>
            <w:tcW w:w="0" w:type="auto"/>
          </w:tcPr>
          <w:p w14:paraId="1706080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CTTT04</w:t>
            </w:r>
          </w:p>
        </w:tc>
        <w:tc>
          <w:tcPr>
            <w:tcW w:w="0" w:type="auto"/>
          </w:tcPr>
          <w:p w14:paraId="5D6DA8D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lieuLuong</w:t>
            </w:r>
          </w:p>
        </w:tc>
        <w:tc>
          <w:tcPr>
            <w:tcW w:w="0" w:type="auto"/>
          </w:tcPr>
          <w:p w14:paraId="52F211F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2BA8523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Liều lượng mỗi lần (VD: 1 viên)</w:t>
            </w:r>
          </w:p>
        </w:tc>
      </w:tr>
      <w:tr w:rsidR="001E7D73" w:rsidRPr="00F41E84" w14:paraId="72769470" w14:textId="77777777">
        <w:tc>
          <w:tcPr>
            <w:tcW w:w="0" w:type="auto"/>
          </w:tcPr>
          <w:p w14:paraId="387412F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CTTT05</w:t>
            </w:r>
          </w:p>
        </w:tc>
        <w:tc>
          <w:tcPr>
            <w:tcW w:w="0" w:type="auto"/>
          </w:tcPr>
          <w:p w14:paraId="5809025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cachDung</w:t>
            </w:r>
          </w:p>
        </w:tc>
        <w:tc>
          <w:tcPr>
            <w:tcW w:w="0" w:type="auto"/>
          </w:tcPr>
          <w:p w14:paraId="6CACD28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3D153A9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Cách dùng (VD: Uống sau ăn, ngày 3 lần)</w:t>
            </w:r>
          </w:p>
        </w:tc>
      </w:tr>
    </w:tbl>
    <w:p w14:paraId="4A29931C"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9"/>
        <w:gridCol w:w="6491"/>
      </w:tblGrid>
      <w:tr w:rsidR="001E7D73" w:rsidRPr="00F41E84" w14:paraId="7D45F0A9" w14:textId="77777777">
        <w:tc>
          <w:tcPr>
            <w:tcW w:w="0" w:type="auto"/>
          </w:tcPr>
          <w:p w14:paraId="37FD6DE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106E948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0755DD39" w14:textId="77777777">
        <w:tc>
          <w:tcPr>
            <w:tcW w:w="0" w:type="auto"/>
          </w:tcPr>
          <w:p w14:paraId="7F2E84DE"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themThuoc()</w:t>
            </w:r>
          </w:p>
        </w:tc>
        <w:tc>
          <w:tcPr>
            <w:tcW w:w="0" w:type="auto"/>
          </w:tcPr>
          <w:p w14:paraId="36AC340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Thêm một dòng thuốc vào toa</w:t>
            </w:r>
          </w:p>
        </w:tc>
      </w:tr>
      <w:tr w:rsidR="001E7D73" w:rsidRPr="00F41E84" w14:paraId="6124E742" w14:textId="77777777">
        <w:tc>
          <w:tcPr>
            <w:tcW w:w="0" w:type="auto"/>
          </w:tcPr>
          <w:p w14:paraId="041488E9"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xoaThuoc()</w:t>
            </w:r>
          </w:p>
        </w:tc>
        <w:tc>
          <w:tcPr>
            <w:tcW w:w="0" w:type="auto"/>
          </w:tcPr>
          <w:p w14:paraId="22D504C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Xóa một dòng thuốc khỏi toa</w:t>
            </w:r>
          </w:p>
        </w:tc>
      </w:tr>
      <w:tr w:rsidR="001E7D73" w:rsidRPr="00F41E84" w14:paraId="09C5A25E" w14:textId="77777777">
        <w:tc>
          <w:tcPr>
            <w:tcW w:w="0" w:type="auto"/>
          </w:tcPr>
          <w:p w14:paraId="5FC8CC2E"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suaChiTiet()</w:t>
            </w:r>
          </w:p>
        </w:tc>
        <w:tc>
          <w:tcPr>
            <w:tcW w:w="0" w:type="auto"/>
          </w:tcPr>
          <w:p w14:paraId="354DEE8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Chỉnh sửa liều lượng, cách dùng</w:t>
            </w:r>
          </w:p>
        </w:tc>
      </w:tr>
    </w:tbl>
    <w:p w14:paraId="7DF2AF62" w14:textId="77777777" w:rsidR="002B42D0" w:rsidRPr="00F41E84" w:rsidRDefault="002B42D0">
      <w:pPr>
        <w:rPr>
          <w:rFonts w:ascii="Times New Roman" w:hAnsi="Times New Roman" w:cs="Times New Roman"/>
          <w:sz w:val="24"/>
          <w:szCs w:val="24"/>
        </w:rPr>
      </w:pPr>
    </w:p>
    <w:p w14:paraId="623F4E7E" w14:textId="77777777" w:rsidR="005A66BA" w:rsidRDefault="00540661" w:rsidP="005A66BA">
      <w:pPr>
        <w:pStyle w:val="Heading3"/>
        <w:rPr>
          <w:rStyle w:val="InlineCode"/>
          <w:rFonts w:ascii="Times New Roman" w:hAnsi="Times New Roman" w:cs="Times New Roman"/>
          <w:b w:val="0"/>
          <w:color w:val="auto"/>
          <w:sz w:val="24"/>
          <w:szCs w:val="24"/>
          <w:highlight w:val="none"/>
        </w:rPr>
      </w:pPr>
      <w:r w:rsidRPr="00F41E84">
        <w:rPr>
          <w:rFonts w:ascii="Times New Roman" w:hAnsi="Times New Roman" w:cs="Times New Roman"/>
          <w:b w:val="0"/>
          <w:sz w:val="24"/>
          <w:szCs w:val="24"/>
        </w:rPr>
        <w:t xml:space="preserve">Class 11: </w:t>
      </w:r>
      <w:r w:rsidRPr="00F41E84">
        <w:rPr>
          <w:rStyle w:val="InlineCode"/>
          <w:rFonts w:ascii="Times New Roman" w:hAnsi="Times New Roman" w:cs="Times New Roman"/>
          <w:b w:val="0"/>
          <w:color w:val="auto"/>
          <w:sz w:val="24"/>
          <w:szCs w:val="24"/>
          <w:highlight w:val="none"/>
        </w:rPr>
        <w:t>Thuoc</w:t>
      </w:r>
    </w:p>
    <w:p w14:paraId="31B31669" w14:textId="77777777" w:rsidR="002B42D0" w:rsidRPr="00F41E84" w:rsidRDefault="00540661" w:rsidP="005A66BA">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Lý do: Danh mục thuốc của bệnh viện – thông tin chuẩn về từng loại thuốc. Bác sĩ chọn từ danh mục này khi kê toa.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344"/>
        <w:gridCol w:w="1811"/>
        <w:gridCol w:w="4202"/>
      </w:tblGrid>
      <w:tr w:rsidR="001E7D73" w:rsidRPr="00F41E84" w14:paraId="5059495D" w14:textId="77777777">
        <w:tc>
          <w:tcPr>
            <w:tcW w:w="0" w:type="auto"/>
          </w:tcPr>
          <w:p w14:paraId="3E6F7D6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562BC32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67EA48A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21F1B27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35DBCBA0" w14:textId="77777777">
        <w:tc>
          <w:tcPr>
            <w:tcW w:w="0" w:type="auto"/>
          </w:tcPr>
          <w:p w14:paraId="0C605A7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TH01</w:t>
            </w:r>
          </w:p>
        </w:tc>
        <w:tc>
          <w:tcPr>
            <w:tcW w:w="0" w:type="auto"/>
          </w:tcPr>
          <w:p w14:paraId="677B4D5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maThuoc</w:t>
            </w:r>
          </w:p>
        </w:tc>
        <w:tc>
          <w:tcPr>
            <w:tcW w:w="0" w:type="auto"/>
          </w:tcPr>
          <w:p w14:paraId="0053C33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287544C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thuốc</w:t>
            </w:r>
          </w:p>
        </w:tc>
      </w:tr>
      <w:tr w:rsidR="001E7D73" w:rsidRPr="00F41E84" w14:paraId="7B033280" w14:textId="77777777">
        <w:tc>
          <w:tcPr>
            <w:tcW w:w="0" w:type="auto"/>
          </w:tcPr>
          <w:p w14:paraId="4C1F98B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TH02</w:t>
            </w:r>
          </w:p>
        </w:tc>
        <w:tc>
          <w:tcPr>
            <w:tcW w:w="0" w:type="auto"/>
          </w:tcPr>
          <w:p w14:paraId="7333357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tenThuoc</w:t>
            </w:r>
          </w:p>
        </w:tc>
        <w:tc>
          <w:tcPr>
            <w:tcW w:w="0" w:type="auto"/>
          </w:tcPr>
          <w:p w14:paraId="0E96256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3125323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Tên thuốc (thương mại/generic)</w:t>
            </w:r>
          </w:p>
        </w:tc>
      </w:tr>
      <w:tr w:rsidR="001E7D73" w:rsidRPr="00F41E84" w14:paraId="643B1066" w14:textId="77777777">
        <w:tc>
          <w:tcPr>
            <w:tcW w:w="0" w:type="auto"/>
          </w:tcPr>
          <w:p w14:paraId="44B55B4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TH03</w:t>
            </w:r>
          </w:p>
        </w:tc>
        <w:tc>
          <w:tcPr>
            <w:tcW w:w="0" w:type="auto"/>
          </w:tcPr>
          <w:p w14:paraId="7C7A7EB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donVi</w:t>
            </w:r>
          </w:p>
        </w:tc>
        <w:tc>
          <w:tcPr>
            <w:tcW w:w="0" w:type="auto"/>
          </w:tcPr>
          <w:p w14:paraId="025D065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45C9A7E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Đơn vị tính (viên, chai, gói)</w:t>
            </w:r>
          </w:p>
        </w:tc>
      </w:tr>
      <w:tr w:rsidR="001E7D73" w:rsidRPr="00F41E84" w14:paraId="2081D8D0" w14:textId="77777777">
        <w:tc>
          <w:tcPr>
            <w:tcW w:w="0" w:type="auto"/>
          </w:tcPr>
          <w:p w14:paraId="48F114D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TH04</w:t>
            </w:r>
          </w:p>
        </w:tc>
        <w:tc>
          <w:tcPr>
            <w:tcW w:w="0" w:type="auto"/>
          </w:tcPr>
          <w:p w14:paraId="63B9324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cachDungChung</w:t>
            </w:r>
          </w:p>
        </w:tc>
        <w:tc>
          <w:tcPr>
            <w:tcW w:w="0" w:type="auto"/>
          </w:tcPr>
          <w:p w14:paraId="52CAB42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456DCDE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Hướng dẫn sử dụng chung</w:t>
            </w:r>
          </w:p>
        </w:tc>
      </w:tr>
      <w:tr w:rsidR="001E7D73" w:rsidRPr="00F41E84" w14:paraId="6884B9DA" w14:textId="77777777">
        <w:tc>
          <w:tcPr>
            <w:tcW w:w="0" w:type="auto"/>
          </w:tcPr>
          <w:p w14:paraId="306763A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TH05</w:t>
            </w:r>
          </w:p>
        </w:tc>
        <w:tc>
          <w:tcPr>
            <w:tcW w:w="0" w:type="auto"/>
          </w:tcPr>
          <w:p w14:paraId="0965D69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giaThuoc</w:t>
            </w:r>
          </w:p>
        </w:tc>
        <w:tc>
          <w:tcPr>
            <w:tcW w:w="0" w:type="auto"/>
          </w:tcPr>
          <w:p w14:paraId="22E5C35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Double</w:t>
            </w:r>
          </w:p>
        </w:tc>
        <w:tc>
          <w:tcPr>
            <w:tcW w:w="0" w:type="auto"/>
          </w:tcPr>
          <w:p w14:paraId="638460D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Giá niêm yết</w:t>
            </w:r>
          </w:p>
        </w:tc>
      </w:tr>
    </w:tbl>
    <w:p w14:paraId="46DAC98B"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gridCol w:w="5668"/>
      </w:tblGrid>
      <w:tr w:rsidR="001E7D73" w:rsidRPr="00F41E84" w14:paraId="05E9BFC1" w14:textId="77777777">
        <w:tc>
          <w:tcPr>
            <w:tcW w:w="0" w:type="auto"/>
          </w:tcPr>
          <w:p w14:paraId="5272C22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178FE24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26CAE32D" w14:textId="77777777">
        <w:tc>
          <w:tcPr>
            <w:tcW w:w="0" w:type="auto"/>
          </w:tcPr>
          <w:p w14:paraId="736DF46D"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lastRenderedPageBreak/>
              <w:t>timKiemThuoc()</w:t>
            </w:r>
          </w:p>
        </w:tc>
        <w:tc>
          <w:tcPr>
            <w:tcW w:w="0" w:type="auto"/>
          </w:tcPr>
          <w:p w14:paraId="5C46E4F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Tìm thuốc theo tên hoặc mã</w:t>
            </w:r>
          </w:p>
        </w:tc>
      </w:tr>
      <w:tr w:rsidR="001E7D73" w:rsidRPr="00F41E84" w14:paraId="2D8A29AF" w14:textId="77777777">
        <w:tc>
          <w:tcPr>
            <w:tcW w:w="0" w:type="auto"/>
          </w:tcPr>
          <w:p w14:paraId="5079EA19"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kiemTraTonKho()</w:t>
            </w:r>
          </w:p>
        </w:tc>
        <w:tc>
          <w:tcPr>
            <w:tcW w:w="0" w:type="auto"/>
          </w:tcPr>
          <w:p w14:paraId="7016961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Kiểm tra còn hàng hay không</w:t>
            </w:r>
          </w:p>
        </w:tc>
      </w:tr>
    </w:tbl>
    <w:p w14:paraId="286DF352"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2102704A">
          <v:rect id="_x0000_i1027" style="width:468pt;height:1.5pt" o:hrstd="t" o:hr="t" fillcolor="gray" stroked="f">
            <v:path strokeok="f"/>
          </v:rect>
        </w:pict>
      </w:r>
    </w:p>
    <w:p w14:paraId="1D1C54FA" w14:textId="77777777" w:rsidR="005A66BA" w:rsidRDefault="00540661" w:rsidP="005A66BA">
      <w:pPr>
        <w:pStyle w:val="Heading3"/>
        <w:rPr>
          <w:rStyle w:val="InlineCode"/>
          <w:rFonts w:ascii="Times New Roman" w:hAnsi="Times New Roman" w:cs="Times New Roman"/>
          <w:b w:val="0"/>
          <w:color w:val="auto"/>
          <w:sz w:val="24"/>
          <w:szCs w:val="24"/>
          <w:highlight w:val="none"/>
        </w:rPr>
      </w:pPr>
      <w:r w:rsidRPr="00F41E84">
        <w:rPr>
          <w:rFonts w:ascii="Times New Roman" w:hAnsi="Times New Roman" w:cs="Times New Roman"/>
          <w:b w:val="0"/>
          <w:sz w:val="24"/>
          <w:szCs w:val="24"/>
        </w:rPr>
        <w:t xml:space="preserve">Class 12: </w:t>
      </w:r>
      <w:r w:rsidRPr="00F41E84">
        <w:rPr>
          <w:rStyle w:val="InlineCode"/>
          <w:rFonts w:ascii="Times New Roman" w:hAnsi="Times New Roman" w:cs="Times New Roman"/>
          <w:b w:val="0"/>
          <w:color w:val="auto"/>
          <w:sz w:val="24"/>
          <w:szCs w:val="24"/>
          <w:highlight w:val="none"/>
        </w:rPr>
        <w:t>LichKhamDinhKy</w:t>
      </w:r>
    </w:p>
    <w:p w14:paraId="62F4B989" w14:textId="77777777" w:rsidR="002B42D0" w:rsidRPr="00F41E84" w:rsidRDefault="00540661" w:rsidP="005A66BA">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Lý do: Bệnh nhân có hồ sơ được khám định kỳ mỗi quý miễn phí. Cần lưu lịch hẹn để quản lý và theo dõi.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
        <w:gridCol w:w="2073"/>
        <w:gridCol w:w="1907"/>
        <w:gridCol w:w="3854"/>
      </w:tblGrid>
      <w:tr w:rsidR="001E7D73" w:rsidRPr="00F41E84" w14:paraId="59745554" w14:textId="77777777">
        <w:tc>
          <w:tcPr>
            <w:tcW w:w="0" w:type="auto"/>
          </w:tcPr>
          <w:p w14:paraId="617E97E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50958E2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147B018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4DF5601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7DA712ED" w14:textId="77777777">
        <w:tc>
          <w:tcPr>
            <w:tcW w:w="0" w:type="auto"/>
          </w:tcPr>
          <w:p w14:paraId="5EFA64D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LKDK01</w:t>
            </w:r>
          </w:p>
        </w:tc>
        <w:tc>
          <w:tcPr>
            <w:tcW w:w="0" w:type="auto"/>
          </w:tcPr>
          <w:p w14:paraId="46FB401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maLich</w:t>
            </w:r>
          </w:p>
        </w:tc>
        <w:tc>
          <w:tcPr>
            <w:tcW w:w="0" w:type="auto"/>
          </w:tcPr>
          <w:p w14:paraId="2FD727E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6C225F1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lịch hẹn</w:t>
            </w:r>
          </w:p>
        </w:tc>
      </w:tr>
      <w:tr w:rsidR="001E7D73" w:rsidRPr="00F41E84" w14:paraId="69F7E949" w14:textId="77777777">
        <w:tc>
          <w:tcPr>
            <w:tcW w:w="0" w:type="auto"/>
          </w:tcPr>
          <w:p w14:paraId="0D8E0E0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LKDK02</w:t>
            </w:r>
          </w:p>
        </w:tc>
        <w:tc>
          <w:tcPr>
            <w:tcW w:w="0" w:type="auto"/>
          </w:tcPr>
          <w:p w14:paraId="1DBBF23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maBenhNhan</w:t>
            </w:r>
          </w:p>
        </w:tc>
        <w:tc>
          <w:tcPr>
            <w:tcW w:w="0" w:type="auto"/>
          </w:tcPr>
          <w:p w14:paraId="4E48D8A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5BABD42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 đặt lịch</w:t>
            </w:r>
          </w:p>
        </w:tc>
      </w:tr>
      <w:tr w:rsidR="001E7D73" w:rsidRPr="00F41E84" w14:paraId="29F5BC2C" w14:textId="77777777">
        <w:tc>
          <w:tcPr>
            <w:tcW w:w="0" w:type="auto"/>
          </w:tcPr>
          <w:p w14:paraId="66BD8A0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LKDK03</w:t>
            </w:r>
          </w:p>
        </w:tc>
        <w:tc>
          <w:tcPr>
            <w:tcW w:w="0" w:type="auto"/>
          </w:tcPr>
          <w:p w14:paraId="1065400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ngayGioHen</w:t>
            </w:r>
          </w:p>
        </w:tc>
        <w:tc>
          <w:tcPr>
            <w:tcW w:w="0" w:type="auto"/>
          </w:tcPr>
          <w:p w14:paraId="1757293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DateTime</w:t>
            </w:r>
          </w:p>
        </w:tc>
        <w:tc>
          <w:tcPr>
            <w:tcW w:w="0" w:type="auto"/>
          </w:tcPr>
          <w:p w14:paraId="05D3D09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Ngày giờ hẹn khám</w:t>
            </w:r>
          </w:p>
        </w:tc>
      </w:tr>
      <w:tr w:rsidR="001E7D73" w:rsidRPr="00F41E84" w14:paraId="7A58ADD7" w14:textId="77777777">
        <w:tc>
          <w:tcPr>
            <w:tcW w:w="0" w:type="auto"/>
          </w:tcPr>
          <w:p w14:paraId="5340A7D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LKDK04</w:t>
            </w:r>
          </w:p>
        </w:tc>
        <w:tc>
          <w:tcPr>
            <w:tcW w:w="0" w:type="auto"/>
          </w:tcPr>
          <w:p w14:paraId="7274DF3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maBacSi</w:t>
            </w:r>
          </w:p>
        </w:tc>
        <w:tc>
          <w:tcPr>
            <w:tcW w:w="0" w:type="auto"/>
          </w:tcPr>
          <w:p w14:paraId="08A42C9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1D4EFD5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 phụ trách</w:t>
            </w:r>
          </w:p>
        </w:tc>
      </w:tr>
      <w:tr w:rsidR="001E7D73" w:rsidRPr="00F41E84" w14:paraId="3F7C95B0" w14:textId="77777777">
        <w:tc>
          <w:tcPr>
            <w:tcW w:w="0" w:type="auto"/>
          </w:tcPr>
          <w:p w14:paraId="371211C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LKDK05</w:t>
            </w:r>
          </w:p>
        </w:tc>
        <w:tc>
          <w:tcPr>
            <w:tcW w:w="0" w:type="auto"/>
          </w:tcPr>
          <w:p w14:paraId="4B4014A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quy</w:t>
            </w:r>
          </w:p>
        </w:tc>
        <w:tc>
          <w:tcPr>
            <w:tcW w:w="0" w:type="auto"/>
          </w:tcPr>
          <w:p w14:paraId="7465D21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Int</w:t>
            </w:r>
          </w:p>
        </w:tc>
        <w:tc>
          <w:tcPr>
            <w:tcW w:w="0" w:type="auto"/>
          </w:tcPr>
          <w:p w14:paraId="013A954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Quý (1/2/3/4)</w:t>
            </w:r>
          </w:p>
        </w:tc>
      </w:tr>
      <w:tr w:rsidR="001E7D73" w:rsidRPr="00F41E84" w14:paraId="4D6292D5" w14:textId="77777777">
        <w:tc>
          <w:tcPr>
            <w:tcW w:w="0" w:type="auto"/>
          </w:tcPr>
          <w:p w14:paraId="298747D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LKDK06</w:t>
            </w:r>
          </w:p>
        </w:tc>
        <w:tc>
          <w:tcPr>
            <w:tcW w:w="0" w:type="auto"/>
          </w:tcPr>
          <w:p w14:paraId="45DB222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nam</w:t>
            </w:r>
          </w:p>
        </w:tc>
        <w:tc>
          <w:tcPr>
            <w:tcW w:w="0" w:type="auto"/>
          </w:tcPr>
          <w:p w14:paraId="02B9E40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Int</w:t>
            </w:r>
          </w:p>
        </w:tc>
        <w:tc>
          <w:tcPr>
            <w:tcW w:w="0" w:type="auto"/>
          </w:tcPr>
          <w:p w14:paraId="306C7F7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Năm</w:t>
            </w:r>
          </w:p>
        </w:tc>
      </w:tr>
      <w:tr w:rsidR="001E7D73" w:rsidRPr="00F41E84" w14:paraId="301758EA" w14:textId="77777777">
        <w:tc>
          <w:tcPr>
            <w:tcW w:w="0" w:type="auto"/>
          </w:tcPr>
          <w:p w14:paraId="59A7D25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LKDK07</w:t>
            </w:r>
          </w:p>
        </w:tc>
        <w:tc>
          <w:tcPr>
            <w:tcW w:w="0" w:type="auto"/>
          </w:tcPr>
          <w:p w14:paraId="163E239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trangThai</w:t>
            </w:r>
          </w:p>
        </w:tc>
        <w:tc>
          <w:tcPr>
            <w:tcW w:w="0" w:type="auto"/>
          </w:tcPr>
          <w:p w14:paraId="68E7F74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Enum</w:t>
            </w:r>
          </w:p>
        </w:tc>
        <w:tc>
          <w:tcPr>
            <w:tcW w:w="0" w:type="auto"/>
          </w:tcPr>
          <w:p w14:paraId="2605303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ChoKham / DaKham / Huy</w:t>
            </w:r>
          </w:p>
        </w:tc>
      </w:tr>
    </w:tbl>
    <w:p w14:paraId="0ABAE5EC"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0"/>
        <w:gridCol w:w="6260"/>
      </w:tblGrid>
      <w:tr w:rsidR="001E7D73" w:rsidRPr="00F41E84" w14:paraId="39210A27" w14:textId="77777777">
        <w:tc>
          <w:tcPr>
            <w:tcW w:w="0" w:type="auto"/>
          </w:tcPr>
          <w:p w14:paraId="3F134B3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Phương thức</w:t>
            </w:r>
          </w:p>
        </w:tc>
        <w:tc>
          <w:tcPr>
            <w:tcW w:w="0" w:type="auto"/>
          </w:tcPr>
          <w:p w14:paraId="6238D3C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0D7345C6" w14:textId="77777777">
        <w:tc>
          <w:tcPr>
            <w:tcW w:w="0" w:type="auto"/>
          </w:tcPr>
          <w:p w14:paraId="438F4EFD"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datLich()</w:t>
            </w:r>
          </w:p>
        </w:tc>
        <w:tc>
          <w:tcPr>
            <w:tcW w:w="0" w:type="auto"/>
          </w:tcPr>
          <w:p w14:paraId="6BD60B1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Tạo lịch hẹn khám định kỳ</w:t>
            </w:r>
          </w:p>
        </w:tc>
      </w:tr>
      <w:tr w:rsidR="001E7D73" w:rsidRPr="00F41E84" w14:paraId="2FE383E8" w14:textId="77777777">
        <w:tc>
          <w:tcPr>
            <w:tcW w:w="0" w:type="auto"/>
          </w:tcPr>
          <w:p w14:paraId="1A487235"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huyLich()</w:t>
            </w:r>
          </w:p>
        </w:tc>
        <w:tc>
          <w:tcPr>
            <w:tcW w:w="0" w:type="auto"/>
          </w:tcPr>
          <w:p w14:paraId="6852145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Hủy lịch hẹn</w:t>
            </w:r>
          </w:p>
        </w:tc>
      </w:tr>
      <w:tr w:rsidR="001E7D73" w:rsidRPr="00F41E84" w14:paraId="7D3EAB09" w14:textId="77777777">
        <w:tc>
          <w:tcPr>
            <w:tcW w:w="0" w:type="auto"/>
          </w:tcPr>
          <w:p w14:paraId="4648327F"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xacNhanLich()</w:t>
            </w:r>
          </w:p>
        </w:tc>
        <w:tc>
          <w:tcPr>
            <w:tcW w:w="0" w:type="auto"/>
          </w:tcPr>
          <w:p w14:paraId="5AC61C7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Xác nhận lịch hẹn với bệnh nhân</w:t>
            </w:r>
          </w:p>
        </w:tc>
      </w:tr>
    </w:tbl>
    <w:p w14:paraId="6834861B" w14:textId="77777777" w:rsidR="002B42D0" w:rsidRPr="00F41E84" w:rsidRDefault="002B42D0">
      <w:pPr>
        <w:rPr>
          <w:rFonts w:ascii="Times New Roman" w:hAnsi="Times New Roman" w:cs="Times New Roman"/>
          <w:sz w:val="24"/>
          <w:szCs w:val="24"/>
        </w:rPr>
      </w:pPr>
    </w:p>
    <w:p w14:paraId="4209B42B" w14:textId="77777777" w:rsidR="005A66BA" w:rsidRDefault="00540661" w:rsidP="005A66BA">
      <w:pPr>
        <w:pStyle w:val="Heading3"/>
        <w:rPr>
          <w:rStyle w:val="InlineCode"/>
          <w:rFonts w:ascii="Times New Roman" w:hAnsi="Times New Roman" w:cs="Times New Roman"/>
          <w:b w:val="0"/>
          <w:color w:val="auto"/>
          <w:sz w:val="24"/>
          <w:szCs w:val="24"/>
          <w:highlight w:val="none"/>
        </w:rPr>
      </w:pPr>
      <w:r w:rsidRPr="00F41E84">
        <w:rPr>
          <w:rFonts w:ascii="Times New Roman" w:hAnsi="Times New Roman" w:cs="Times New Roman"/>
          <w:b w:val="0"/>
          <w:sz w:val="24"/>
          <w:szCs w:val="24"/>
        </w:rPr>
        <w:t xml:space="preserve">Class 13: </w:t>
      </w:r>
      <w:r w:rsidRPr="00F41E84">
        <w:rPr>
          <w:rStyle w:val="InlineCode"/>
          <w:rFonts w:ascii="Times New Roman" w:hAnsi="Times New Roman" w:cs="Times New Roman"/>
          <w:b w:val="0"/>
          <w:color w:val="auto"/>
          <w:sz w:val="24"/>
          <w:szCs w:val="24"/>
          <w:highlight w:val="none"/>
        </w:rPr>
        <w:t>HoaDon</w:t>
      </w:r>
    </w:p>
    <w:p w14:paraId="0951A0DA" w14:textId="77777777" w:rsidR="002B42D0" w:rsidRPr="00F41E84" w:rsidRDefault="00540661" w:rsidP="005A66BA">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Lý do: Sau điều trị, bệnh nhân thanh toán viện phí trước khi xuất viện. Hóa đơn cần được lưu lại để đối soát.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2258"/>
        <w:gridCol w:w="1784"/>
        <w:gridCol w:w="4294"/>
      </w:tblGrid>
      <w:tr w:rsidR="001E7D73" w:rsidRPr="00F41E84" w14:paraId="0D25167F" w14:textId="77777777">
        <w:tc>
          <w:tcPr>
            <w:tcW w:w="0" w:type="auto"/>
          </w:tcPr>
          <w:p w14:paraId="1B948CC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ID</w:t>
            </w:r>
          </w:p>
        </w:tc>
        <w:tc>
          <w:tcPr>
            <w:tcW w:w="0" w:type="auto"/>
          </w:tcPr>
          <w:p w14:paraId="2CE8C5D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Thuộc tính</w:t>
            </w:r>
          </w:p>
        </w:tc>
        <w:tc>
          <w:tcPr>
            <w:tcW w:w="0" w:type="auto"/>
          </w:tcPr>
          <w:p w14:paraId="78FAC15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Kiểu dữ liệu</w:t>
            </w:r>
          </w:p>
        </w:tc>
        <w:tc>
          <w:tcPr>
            <w:tcW w:w="0" w:type="auto"/>
          </w:tcPr>
          <w:p w14:paraId="46D8FB1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Diễn giải</w:t>
            </w:r>
          </w:p>
        </w:tc>
      </w:tr>
      <w:tr w:rsidR="001E7D73" w:rsidRPr="00F41E84" w14:paraId="64A4781C" w14:textId="77777777">
        <w:tc>
          <w:tcPr>
            <w:tcW w:w="0" w:type="auto"/>
          </w:tcPr>
          <w:p w14:paraId="62DCACA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HD01</w:t>
            </w:r>
          </w:p>
        </w:tc>
        <w:tc>
          <w:tcPr>
            <w:tcW w:w="0" w:type="auto"/>
          </w:tcPr>
          <w:p w14:paraId="46D8441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maHoaDon</w:t>
            </w:r>
          </w:p>
        </w:tc>
        <w:tc>
          <w:tcPr>
            <w:tcW w:w="0" w:type="auto"/>
          </w:tcPr>
          <w:p w14:paraId="71B8A30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w:t>
            </w:r>
          </w:p>
        </w:tc>
        <w:tc>
          <w:tcPr>
            <w:tcW w:w="0" w:type="auto"/>
          </w:tcPr>
          <w:p w14:paraId="5354509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Mã hóa đơn</w:t>
            </w:r>
          </w:p>
        </w:tc>
      </w:tr>
      <w:tr w:rsidR="001E7D73" w:rsidRPr="00F41E84" w14:paraId="337642FF" w14:textId="77777777">
        <w:tc>
          <w:tcPr>
            <w:tcW w:w="0" w:type="auto"/>
          </w:tcPr>
          <w:p w14:paraId="14A0C06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HD02</w:t>
            </w:r>
          </w:p>
        </w:tc>
        <w:tc>
          <w:tcPr>
            <w:tcW w:w="0" w:type="auto"/>
          </w:tcPr>
          <w:p w14:paraId="760247B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maPhieuKham</w:t>
            </w:r>
          </w:p>
        </w:tc>
        <w:tc>
          <w:tcPr>
            <w:tcW w:w="0" w:type="auto"/>
          </w:tcPr>
          <w:p w14:paraId="50874EC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String (FK)</w:t>
            </w:r>
          </w:p>
        </w:tc>
        <w:tc>
          <w:tcPr>
            <w:tcW w:w="0" w:type="auto"/>
          </w:tcPr>
          <w:p w14:paraId="71E6848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Hóa đơn của phiếu khám nào</w:t>
            </w:r>
          </w:p>
        </w:tc>
      </w:tr>
      <w:tr w:rsidR="001E7D73" w:rsidRPr="00F41E84" w14:paraId="7EFA990E" w14:textId="77777777">
        <w:tc>
          <w:tcPr>
            <w:tcW w:w="0" w:type="auto"/>
          </w:tcPr>
          <w:p w14:paraId="5AF50D7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HD03</w:t>
            </w:r>
          </w:p>
        </w:tc>
        <w:tc>
          <w:tcPr>
            <w:tcW w:w="0" w:type="auto"/>
          </w:tcPr>
          <w:p w14:paraId="0612B6D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ngayThanhToan</w:t>
            </w:r>
          </w:p>
        </w:tc>
        <w:tc>
          <w:tcPr>
            <w:tcW w:w="0" w:type="auto"/>
          </w:tcPr>
          <w:p w14:paraId="16FC644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Date</w:t>
            </w:r>
          </w:p>
        </w:tc>
        <w:tc>
          <w:tcPr>
            <w:tcW w:w="0" w:type="auto"/>
          </w:tcPr>
          <w:p w14:paraId="6BA0481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Ngày thanh toán</w:t>
            </w:r>
          </w:p>
        </w:tc>
      </w:tr>
      <w:tr w:rsidR="001E7D73" w:rsidRPr="00F41E84" w14:paraId="214666BA" w14:textId="77777777">
        <w:tc>
          <w:tcPr>
            <w:tcW w:w="0" w:type="auto"/>
          </w:tcPr>
          <w:p w14:paraId="6ECEB44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HD04</w:t>
            </w:r>
          </w:p>
        </w:tc>
        <w:tc>
          <w:tcPr>
            <w:tcW w:w="0" w:type="auto"/>
          </w:tcPr>
          <w:p w14:paraId="0AE7144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tongTien</w:t>
            </w:r>
          </w:p>
        </w:tc>
        <w:tc>
          <w:tcPr>
            <w:tcW w:w="0" w:type="auto"/>
          </w:tcPr>
          <w:p w14:paraId="5E01FE2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Double</w:t>
            </w:r>
          </w:p>
        </w:tc>
        <w:tc>
          <w:tcPr>
            <w:tcW w:w="0" w:type="auto"/>
          </w:tcPr>
          <w:p w14:paraId="0D80CD0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Tổng số tiền cần thanh toán</w:t>
            </w:r>
          </w:p>
        </w:tc>
      </w:tr>
      <w:tr w:rsidR="001E7D73" w:rsidRPr="00F41E84" w14:paraId="474FD7A3" w14:textId="77777777">
        <w:tc>
          <w:tcPr>
            <w:tcW w:w="0" w:type="auto"/>
          </w:tcPr>
          <w:p w14:paraId="24DFB79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HD05</w:t>
            </w:r>
          </w:p>
        </w:tc>
        <w:tc>
          <w:tcPr>
            <w:tcW w:w="0" w:type="auto"/>
          </w:tcPr>
          <w:p w14:paraId="3593541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trangThai</w:t>
            </w:r>
          </w:p>
        </w:tc>
        <w:tc>
          <w:tcPr>
            <w:tcW w:w="0" w:type="auto"/>
          </w:tcPr>
          <w:p w14:paraId="700E5C6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Enum</w:t>
            </w:r>
          </w:p>
        </w:tc>
        <w:tc>
          <w:tcPr>
            <w:tcW w:w="0" w:type="auto"/>
          </w:tcPr>
          <w:p w14:paraId="71FB0DD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DaThanhToan / ChuaThanhToan</w:t>
            </w:r>
          </w:p>
        </w:tc>
      </w:tr>
    </w:tbl>
    <w:p w14:paraId="5D1067E6"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Phương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7162"/>
      </w:tblGrid>
      <w:tr w:rsidR="001E7D73" w:rsidRPr="00F41E84" w14:paraId="6EE485B0" w14:textId="77777777">
        <w:tc>
          <w:tcPr>
            <w:tcW w:w="0" w:type="auto"/>
          </w:tcPr>
          <w:p w14:paraId="596EBAA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lastRenderedPageBreak/>
              <w:t>Phương thức</w:t>
            </w:r>
          </w:p>
        </w:tc>
        <w:tc>
          <w:tcPr>
            <w:tcW w:w="0" w:type="auto"/>
          </w:tcPr>
          <w:p w14:paraId="07FC235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2BB36788" w14:textId="77777777">
        <w:tc>
          <w:tcPr>
            <w:tcW w:w="0" w:type="auto"/>
          </w:tcPr>
          <w:p w14:paraId="4FE99CE9"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tinhTien()</w:t>
            </w:r>
          </w:p>
        </w:tc>
        <w:tc>
          <w:tcPr>
            <w:tcW w:w="0" w:type="auto"/>
          </w:tcPr>
          <w:p w14:paraId="503566B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Tính tổng chi phí (xét nghiệm + thuốc + khám)</w:t>
            </w:r>
          </w:p>
        </w:tc>
      </w:tr>
      <w:tr w:rsidR="001E7D73" w:rsidRPr="00F41E84" w14:paraId="2C09A9F7" w14:textId="77777777">
        <w:tc>
          <w:tcPr>
            <w:tcW w:w="0" w:type="auto"/>
          </w:tcPr>
          <w:p w14:paraId="1C97A473"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thanhToan()</w:t>
            </w:r>
          </w:p>
        </w:tc>
        <w:tc>
          <w:tcPr>
            <w:tcW w:w="0" w:type="auto"/>
          </w:tcPr>
          <w:p w14:paraId="008C93A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nhận thanh toán thành công</w:t>
            </w:r>
          </w:p>
        </w:tc>
      </w:tr>
      <w:tr w:rsidR="001E7D73" w:rsidRPr="00F41E84" w14:paraId="69CC17B8" w14:textId="77777777">
        <w:tc>
          <w:tcPr>
            <w:tcW w:w="0" w:type="auto"/>
          </w:tcPr>
          <w:p w14:paraId="09CA2DF8"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inHoaDon()</w:t>
            </w:r>
          </w:p>
        </w:tc>
        <w:tc>
          <w:tcPr>
            <w:tcW w:w="0" w:type="auto"/>
          </w:tcPr>
          <w:p w14:paraId="2C523BC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 hóa đơn giao bệnh nhân</w:t>
            </w:r>
          </w:p>
        </w:tc>
      </w:tr>
    </w:tbl>
    <w:p w14:paraId="55B6EEE8"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759A7B8E">
          <v:rect id="_x0000_i1028" style="width:468pt;height:1.5pt" o:hrstd="t" o:hr="t" fillcolor="gray" stroked="f">
            <v:path strokeok="f"/>
          </v:rect>
        </w:pict>
      </w:r>
    </w:p>
    <w:p w14:paraId="65F82294" w14:textId="77777777" w:rsidR="002B42D0" w:rsidRPr="00F41E84" w:rsidRDefault="00540661">
      <w:pPr>
        <w:pStyle w:val="Heading2"/>
        <w:rPr>
          <w:rFonts w:ascii="Times New Roman" w:hAnsi="Times New Roman" w:cs="Times New Roman"/>
          <w:b w:val="0"/>
          <w:i w:val="0"/>
          <w:sz w:val="24"/>
          <w:szCs w:val="24"/>
        </w:rPr>
      </w:pPr>
      <w:r w:rsidRPr="00F41E84">
        <w:rPr>
          <w:rFonts w:ascii="Times New Roman" w:hAnsi="Times New Roman" w:cs="Times New Roman"/>
          <w:b w:val="0"/>
          <w:i w:val="0"/>
          <w:sz w:val="24"/>
          <w:szCs w:val="24"/>
        </w:rPr>
        <w:t>CÂU 2 – Class Diagram: Mối Liên Kết Giữa Các Class</w:t>
      </w:r>
    </w:p>
    <w:p w14:paraId="7B5381F8" w14:textId="77777777" w:rsidR="002B42D0" w:rsidRPr="00F41E84" w:rsidRDefault="00540661">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Các loại quan hệ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2819"/>
        <w:gridCol w:w="5501"/>
      </w:tblGrid>
      <w:tr w:rsidR="001E7D73" w:rsidRPr="00F41E84" w14:paraId="70849E6D" w14:textId="77777777">
        <w:tc>
          <w:tcPr>
            <w:tcW w:w="0" w:type="auto"/>
          </w:tcPr>
          <w:p w14:paraId="4DAE111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Ký hiệu</w:t>
            </w:r>
          </w:p>
        </w:tc>
        <w:tc>
          <w:tcPr>
            <w:tcW w:w="0" w:type="auto"/>
          </w:tcPr>
          <w:p w14:paraId="29D34F7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Loại quan hệ</w:t>
            </w:r>
          </w:p>
        </w:tc>
        <w:tc>
          <w:tcPr>
            <w:tcW w:w="0" w:type="auto"/>
          </w:tcPr>
          <w:p w14:paraId="2A9D52F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Ý nghĩa</w:t>
            </w:r>
          </w:p>
        </w:tc>
      </w:tr>
      <w:tr w:rsidR="001E7D73" w:rsidRPr="00F41E84" w14:paraId="1EA63807" w14:textId="77777777">
        <w:tc>
          <w:tcPr>
            <w:tcW w:w="0" w:type="auto"/>
          </w:tcPr>
          <w:p w14:paraId="2ABEAD7E"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w:t>
            </w:r>
          </w:p>
        </w:tc>
        <w:tc>
          <w:tcPr>
            <w:tcW w:w="0" w:type="auto"/>
          </w:tcPr>
          <w:p w14:paraId="701271D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 (Kết hợp)</w:t>
            </w:r>
          </w:p>
        </w:tc>
        <w:tc>
          <w:tcPr>
            <w:tcW w:w="0" w:type="auto"/>
          </w:tcPr>
          <w:p w14:paraId="0EA658B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Hai class có mối liên hệ logic</w:t>
            </w:r>
          </w:p>
        </w:tc>
      </w:tr>
      <w:tr w:rsidR="001E7D73" w:rsidRPr="00F41E84" w14:paraId="7F9982A5" w14:textId="77777777">
        <w:tc>
          <w:tcPr>
            <w:tcW w:w="0" w:type="auto"/>
          </w:tcPr>
          <w:p w14:paraId="69C02C52"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o──</w:t>
            </w:r>
          </w:p>
        </w:tc>
        <w:tc>
          <w:tcPr>
            <w:tcW w:w="0" w:type="auto"/>
          </w:tcPr>
          <w:p w14:paraId="0C71467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Aggregation (Tập hợp)</w:t>
            </w:r>
          </w:p>
        </w:tc>
        <w:tc>
          <w:tcPr>
            <w:tcW w:w="0" w:type="auto"/>
          </w:tcPr>
          <w:p w14:paraId="70A8322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Whole–Part, Part tồn tại độc lập</w:t>
            </w:r>
          </w:p>
        </w:tc>
      </w:tr>
      <w:tr w:rsidR="001E7D73" w:rsidRPr="00F41E84" w14:paraId="04C67913" w14:textId="77777777">
        <w:tc>
          <w:tcPr>
            <w:tcW w:w="0" w:type="auto"/>
          </w:tcPr>
          <w:p w14:paraId="3F35EADA" w14:textId="77777777" w:rsidR="002B42D0" w:rsidRPr="00F41E84" w:rsidRDefault="00540661">
            <w:pPr>
              <w:jc w:val="center"/>
              <w:rPr>
                <w:rFonts w:ascii="Times New Roman" w:hAnsi="Times New Roman" w:cs="Times New Roman"/>
                <w:sz w:val="24"/>
                <w:szCs w:val="24"/>
              </w:rPr>
            </w:pPr>
            <w:r w:rsidRPr="00F41E84">
              <w:rPr>
                <w:rStyle w:val="InlineCode"/>
                <w:rFonts w:ascii="Cambria Math" w:hAnsi="Cambria Math" w:cs="Cambria Math"/>
                <w:color w:val="auto"/>
                <w:sz w:val="24"/>
                <w:szCs w:val="24"/>
                <w:highlight w:val="none"/>
              </w:rPr>
              <w:t>◆</w:t>
            </w:r>
            <w:r w:rsidRPr="00F41E84">
              <w:rPr>
                <w:rStyle w:val="InlineCode"/>
                <w:rFonts w:ascii="Times New Roman" w:hAnsi="Times New Roman" w:cs="Times New Roman"/>
                <w:color w:val="auto"/>
                <w:sz w:val="24"/>
                <w:szCs w:val="24"/>
                <w:highlight w:val="none"/>
              </w:rPr>
              <w:t>──</w:t>
            </w:r>
          </w:p>
        </w:tc>
        <w:tc>
          <w:tcPr>
            <w:tcW w:w="0" w:type="auto"/>
          </w:tcPr>
          <w:p w14:paraId="127F913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Composition (Hợp thành)</w:t>
            </w:r>
          </w:p>
        </w:tc>
        <w:tc>
          <w:tcPr>
            <w:tcW w:w="0" w:type="auto"/>
          </w:tcPr>
          <w:p w14:paraId="42F3245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Whole–Part, Part không tồn tại nếu không có Whole</w:t>
            </w:r>
          </w:p>
        </w:tc>
      </w:tr>
    </w:tbl>
    <w:p w14:paraId="4D1F825A"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4282EB06">
          <v:rect id="_x0000_i1029" style="width:468pt;height:1.5pt" o:hrstd="t" o:hr="t" fillcolor="gray" stroked="f">
            <v:path strokeok="f"/>
          </v:rect>
        </w:pict>
      </w:r>
    </w:p>
    <w:p w14:paraId="4CD8963A" w14:textId="77777777" w:rsidR="002B42D0" w:rsidRPr="00F41E84" w:rsidRDefault="00540661">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Bảng quan hệ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1457"/>
        <w:gridCol w:w="2016"/>
        <w:gridCol w:w="1363"/>
        <w:gridCol w:w="2498"/>
      </w:tblGrid>
      <w:tr w:rsidR="001E7D73" w:rsidRPr="00F41E84" w14:paraId="6FBE815C" w14:textId="77777777">
        <w:tc>
          <w:tcPr>
            <w:tcW w:w="0" w:type="auto"/>
          </w:tcPr>
          <w:p w14:paraId="2C081F9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Class A</w:t>
            </w:r>
          </w:p>
        </w:tc>
        <w:tc>
          <w:tcPr>
            <w:tcW w:w="0" w:type="auto"/>
          </w:tcPr>
          <w:p w14:paraId="4EB19D2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Loại QH</w:t>
            </w:r>
          </w:p>
        </w:tc>
        <w:tc>
          <w:tcPr>
            <w:tcW w:w="0" w:type="auto"/>
          </w:tcPr>
          <w:p w14:paraId="0EE5E5B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Class B</w:t>
            </w:r>
          </w:p>
        </w:tc>
        <w:tc>
          <w:tcPr>
            <w:tcW w:w="0" w:type="auto"/>
          </w:tcPr>
          <w:p w14:paraId="24A95D9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Multiplicity</w:t>
            </w:r>
          </w:p>
        </w:tc>
        <w:tc>
          <w:tcPr>
            <w:tcW w:w="0" w:type="auto"/>
          </w:tcPr>
          <w:p w14:paraId="10783CB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Giải thích</w:t>
            </w:r>
          </w:p>
        </w:tc>
      </w:tr>
      <w:tr w:rsidR="001E7D73" w:rsidRPr="00F41E84" w14:paraId="6A4C275C" w14:textId="77777777">
        <w:tc>
          <w:tcPr>
            <w:tcW w:w="0" w:type="auto"/>
          </w:tcPr>
          <w:p w14:paraId="7A75A5C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BenhNhan</w:t>
            </w:r>
          </w:p>
        </w:tc>
        <w:tc>
          <w:tcPr>
            <w:tcW w:w="0" w:type="auto"/>
          </w:tcPr>
          <w:p w14:paraId="0E667B3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0C91F3C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PhieuDangKy</w:t>
            </w:r>
          </w:p>
        </w:tc>
        <w:tc>
          <w:tcPr>
            <w:tcW w:w="0" w:type="auto"/>
          </w:tcPr>
          <w:p w14:paraId="5641EA5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 – 1</w:t>
            </w:r>
          </w:p>
        </w:tc>
        <w:tc>
          <w:tcPr>
            <w:tcW w:w="0" w:type="auto"/>
          </w:tcPr>
          <w:p w14:paraId="39C8E02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Mỗi bệnh nhân có đúng 1 phiếu đăng ký lần đầu</w:t>
            </w:r>
          </w:p>
        </w:tc>
      </w:tr>
      <w:tr w:rsidR="001E7D73" w:rsidRPr="00F41E84" w14:paraId="55065676" w14:textId="77777777">
        <w:tc>
          <w:tcPr>
            <w:tcW w:w="0" w:type="auto"/>
          </w:tcPr>
          <w:p w14:paraId="068EE38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PhieuDangKy</w:t>
            </w:r>
          </w:p>
        </w:tc>
        <w:tc>
          <w:tcPr>
            <w:tcW w:w="0" w:type="auto"/>
          </w:tcPr>
          <w:p w14:paraId="32BC0D4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73566F6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HoSoBenhAn</w:t>
            </w:r>
          </w:p>
        </w:tc>
        <w:tc>
          <w:tcPr>
            <w:tcW w:w="0" w:type="auto"/>
          </w:tcPr>
          <w:p w14:paraId="55FD947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 – 1</w:t>
            </w:r>
          </w:p>
        </w:tc>
        <w:tc>
          <w:tcPr>
            <w:tcW w:w="0" w:type="auto"/>
          </w:tcPr>
          <w:p w14:paraId="7C36953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Từ phiếu đăng ký → cấp ra 1 hồ sơ bệnh án</w:t>
            </w:r>
          </w:p>
        </w:tc>
      </w:tr>
      <w:tr w:rsidR="001E7D73" w:rsidRPr="00F41E84" w14:paraId="5851C86E" w14:textId="77777777">
        <w:tc>
          <w:tcPr>
            <w:tcW w:w="0" w:type="auto"/>
          </w:tcPr>
          <w:p w14:paraId="6F2FC8C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BenhNhan</w:t>
            </w:r>
          </w:p>
        </w:tc>
        <w:tc>
          <w:tcPr>
            <w:tcW w:w="0" w:type="auto"/>
          </w:tcPr>
          <w:p w14:paraId="17375BC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41C9C71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LePhi</w:t>
            </w:r>
          </w:p>
        </w:tc>
        <w:tc>
          <w:tcPr>
            <w:tcW w:w="0" w:type="auto"/>
          </w:tcPr>
          <w:p w14:paraId="74E70A8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 – *</w:t>
            </w:r>
          </w:p>
        </w:tc>
        <w:tc>
          <w:tcPr>
            <w:tcW w:w="0" w:type="auto"/>
          </w:tcPr>
          <w:p w14:paraId="5E8CBD9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 đóng lệ phí nhiều năm khác nhau</w:t>
            </w:r>
          </w:p>
        </w:tc>
      </w:tr>
      <w:tr w:rsidR="001E7D73" w:rsidRPr="00F41E84" w14:paraId="5398E880" w14:textId="77777777">
        <w:tc>
          <w:tcPr>
            <w:tcW w:w="0" w:type="auto"/>
          </w:tcPr>
          <w:p w14:paraId="548312D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BenhNhan</w:t>
            </w:r>
          </w:p>
        </w:tc>
        <w:tc>
          <w:tcPr>
            <w:tcW w:w="0" w:type="auto"/>
          </w:tcPr>
          <w:p w14:paraId="43772EC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4E4B671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LichKhamDinhKy</w:t>
            </w:r>
          </w:p>
        </w:tc>
        <w:tc>
          <w:tcPr>
            <w:tcW w:w="0" w:type="auto"/>
          </w:tcPr>
          <w:p w14:paraId="3DBF619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 – *</w:t>
            </w:r>
          </w:p>
        </w:tc>
        <w:tc>
          <w:tcPr>
            <w:tcW w:w="0" w:type="auto"/>
          </w:tcPr>
          <w:p w14:paraId="720F64B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 đặt nhiều lịch khám định kỳ (4 quý/năm)</w:t>
            </w:r>
          </w:p>
        </w:tc>
      </w:tr>
      <w:tr w:rsidR="001E7D73" w:rsidRPr="00F41E84" w14:paraId="1D87AE1E" w14:textId="77777777">
        <w:tc>
          <w:tcPr>
            <w:tcW w:w="0" w:type="auto"/>
          </w:tcPr>
          <w:p w14:paraId="2C1C4CB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HoSoBenhAn</w:t>
            </w:r>
          </w:p>
        </w:tc>
        <w:tc>
          <w:tcPr>
            <w:tcW w:w="0" w:type="auto"/>
          </w:tcPr>
          <w:p w14:paraId="54B8F17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Aggregation</w:t>
            </w:r>
          </w:p>
        </w:tc>
        <w:tc>
          <w:tcPr>
            <w:tcW w:w="0" w:type="auto"/>
          </w:tcPr>
          <w:p w14:paraId="5615016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PhieuKhamBenh</w:t>
            </w:r>
          </w:p>
        </w:tc>
        <w:tc>
          <w:tcPr>
            <w:tcW w:w="0" w:type="auto"/>
          </w:tcPr>
          <w:p w14:paraId="7EE4BB9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 – *</w:t>
            </w:r>
          </w:p>
        </w:tc>
        <w:tc>
          <w:tcPr>
            <w:tcW w:w="0" w:type="auto"/>
          </w:tcPr>
          <w:p w14:paraId="27FC850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Hồ sơ chứa nhiều phiếu khám; phiếu có thể tồn tại riêng</w:t>
            </w:r>
          </w:p>
        </w:tc>
      </w:tr>
      <w:tr w:rsidR="001E7D73" w:rsidRPr="00F41E84" w14:paraId="4FD7460D" w14:textId="77777777">
        <w:tc>
          <w:tcPr>
            <w:tcW w:w="0" w:type="auto"/>
          </w:tcPr>
          <w:p w14:paraId="792F693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PhieuKhamBenh</w:t>
            </w:r>
          </w:p>
        </w:tc>
        <w:tc>
          <w:tcPr>
            <w:tcW w:w="0" w:type="auto"/>
          </w:tcPr>
          <w:p w14:paraId="2AE39B2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78C2ED1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BacSi</w:t>
            </w:r>
          </w:p>
        </w:tc>
        <w:tc>
          <w:tcPr>
            <w:tcW w:w="0" w:type="auto"/>
          </w:tcPr>
          <w:p w14:paraId="690F979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 – 1</w:t>
            </w:r>
          </w:p>
        </w:tc>
        <w:tc>
          <w:tcPr>
            <w:tcW w:w="0" w:type="auto"/>
          </w:tcPr>
          <w:p w14:paraId="1636D00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Nhiều phiếu khám do 1 bác sĩ thực hiện</w:t>
            </w:r>
          </w:p>
        </w:tc>
      </w:tr>
      <w:tr w:rsidR="001E7D73" w:rsidRPr="00F41E84" w14:paraId="73F57E3B" w14:textId="77777777">
        <w:tc>
          <w:tcPr>
            <w:tcW w:w="0" w:type="auto"/>
          </w:tcPr>
          <w:p w14:paraId="10A752B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PhieuKhamBenh</w:t>
            </w:r>
          </w:p>
        </w:tc>
        <w:tc>
          <w:tcPr>
            <w:tcW w:w="0" w:type="auto"/>
          </w:tcPr>
          <w:p w14:paraId="7E1C0E5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155F08B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Khoa</w:t>
            </w:r>
          </w:p>
        </w:tc>
        <w:tc>
          <w:tcPr>
            <w:tcW w:w="0" w:type="auto"/>
          </w:tcPr>
          <w:p w14:paraId="79DEC1C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 – 1</w:t>
            </w:r>
          </w:p>
        </w:tc>
        <w:tc>
          <w:tcPr>
            <w:tcW w:w="0" w:type="auto"/>
          </w:tcPr>
          <w:p w14:paraId="71BCD2F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Phiếu khám thuộc 1 khoa điều trị</w:t>
            </w:r>
          </w:p>
        </w:tc>
      </w:tr>
      <w:tr w:rsidR="001E7D73" w:rsidRPr="00F41E84" w14:paraId="7E41167C" w14:textId="77777777">
        <w:tc>
          <w:tcPr>
            <w:tcW w:w="0" w:type="auto"/>
          </w:tcPr>
          <w:p w14:paraId="2BF8821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BacSi</w:t>
            </w:r>
          </w:p>
        </w:tc>
        <w:tc>
          <w:tcPr>
            <w:tcW w:w="0" w:type="auto"/>
          </w:tcPr>
          <w:p w14:paraId="77A2778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2ED150F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Khoa</w:t>
            </w:r>
          </w:p>
        </w:tc>
        <w:tc>
          <w:tcPr>
            <w:tcW w:w="0" w:type="auto"/>
          </w:tcPr>
          <w:p w14:paraId="2F1BC73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 – 1</w:t>
            </w:r>
          </w:p>
        </w:tc>
        <w:tc>
          <w:tcPr>
            <w:tcW w:w="0" w:type="auto"/>
          </w:tcPr>
          <w:p w14:paraId="57B60DE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Nhiều bác sĩ làm việc tại 1 khoa</w:t>
            </w:r>
          </w:p>
        </w:tc>
      </w:tr>
      <w:tr w:rsidR="001E7D73" w:rsidRPr="00F41E84" w14:paraId="2B04C4C2" w14:textId="77777777">
        <w:tc>
          <w:tcPr>
            <w:tcW w:w="0" w:type="auto"/>
          </w:tcPr>
          <w:p w14:paraId="220887A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lastRenderedPageBreak/>
              <w:t>PhieuKhamBenh</w:t>
            </w:r>
          </w:p>
        </w:tc>
        <w:tc>
          <w:tcPr>
            <w:tcW w:w="0" w:type="auto"/>
          </w:tcPr>
          <w:p w14:paraId="3C4843F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Composition</w:t>
            </w:r>
          </w:p>
        </w:tc>
        <w:tc>
          <w:tcPr>
            <w:tcW w:w="0" w:type="auto"/>
          </w:tcPr>
          <w:p w14:paraId="3B644D1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ToaThuoc</w:t>
            </w:r>
          </w:p>
        </w:tc>
        <w:tc>
          <w:tcPr>
            <w:tcW w:w="0" w:type="auto"/>
          </w:tcPr>
          <w:p w14:paraId="11ED8C6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 – 1</w:t>
            </w:r>
          </w:p>
        </w:tc>
        <w:tc>
          <w:tcPr>
            <w:tcW w:w="0" w:type="auto"/>
          </w:tcPr>
          <w:p w14:paraId="6130DFC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Toa thuốc chỉ tồn tại khi có phiếu khám</w:t>
            </w:r>
          </w:p>
        </w:tc>
      </w:tr>
      <w:tr w:rsidR="001E7D73" w:rsidRPr="00F41E84" w14:paraId="30172FA1" w14:textId="77777777">
        <w:tc>
          <w:tcPr>
            <w:tcW w:w="0" w:type="auto"/>
          </w:tcPr>
          <w:p w14:paraId="70FD118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PhieuKhamBenh</w:t>
            </w:r>
          </w:p>
        </w:tc>
        <w:tc>
          <w:tcPr>
            <w:tcW w:w="0" w:type="auto"/>
          </w:tcPr>
          <w:p w14:paraId="37974E9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Composition</w:t>
            </w:r>
          </w:p>
        </w:tc>
        <w:tc>
          <w:tcPr>
            <w:tcW w:w="0" w:type="auto"/>
          </w:tcPr>
          <w:p w14:paraId="42AE3D1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XetNghiem</w:t>
            </w:r>
          </w:p>
        </w:tc>
        <w:tc>
          <w:tcPr>
            <w:tcW w:w="0" w:type="auto"/>
          </w:tcPr>
          <w:p w14:paraId="316A4D1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 – *</w:t>
            </w:r>
          </w:p>
        </w:tc>
        <w:tc>
          <w:tcPr>
            <w:tcW w:w="0" w:type="auto"/>
          </w:tcPr>
          <w:p w14:paraId="561CF60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Xét nghiệm gắn chặt với phiếu khám</w:t>
            </w:r>
          </w:p>
        </w:tc>
      </w:tr>
      <w:tr w:rsidR="001E7D73" w:rsidRPr="00F41E84" w14:paraId="371E6B09" w14:textId="77777777">
        <w:tc>
          <w:tcPr>
            <w:tcW w:w="0" w:type="auto"/>
          </w:tcPr>
          <w:p w14:paraId="048AF91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PhieuKhamBenh</w:t>
            </w:r>
          </w:p>
        </w:tc>
        <w:tc>
          <w:tcPr>
            <w:tcW w:w="0" w:type="auto"/>
          </w:tcPr>
          <w:p w14:paraId="6283041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5741595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HoaDon</w:t>
            </w:r>
          </w:p>
        </w:tc>
        <w:tc>
          <w:tcPr>
            <w:tcW w:w="0" w:type="auto"/>
          </w:tcPr>
          <w:p w14:paraId="010D877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 – 1</w:t>
            </w:r>
          </w:p>
        </w:tc>
        <w:tc>
          <w:tcPr>
            <w:tcW w:w="0" w:type="auto"/>
          </w:tcPr>
          <w:p w14:paraId="7F13D6A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Mỗi phiếu khám có 1 hóa đơn thanh toán</w:t>
            </w:r>
          </w:p>
        </w:tc>
      </w:tr>
      <w:tr w:rsidR="001E7D73" w:rsidRPr="00F41E84" w14:paraId="20F8B86C" w14:textId="77777777">
        <w:tc>
          <w:tcPr>
            <w:tcW w:w="0" w:type="auto"/>
          </w:tcPr>
          <w:p w14:paraId="24FCF74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ToaThuoc</w:t>
            </w:r>
          </w:p>
        </w:tc>
        <w:tc>
          <w:tcPr>
            <w:tcW w:w="0" w:type="auto"/>
          </w:tcPr>
          <w:p w14:paraId="17A77C2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Composition</w:t>
            </w:r>
          </w:p>
        </w:tc>
        <w:tc>
          <w:tcPr>
            <w:tcW w:w="0" w:type="auto"/>
          </w:tcPr>
          <w:p w14:paraId="0F525C0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ChiTietToaThuoc</w:t>
            </w:r>
          </w:p>
        </w:tc>
        <w:tc>
          <w:tcPr>
            <w:tcW w:w="0" w:type="auto"/>
          </w:tcPr>
          <w:p w14:paraId="65A04D8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 – *</w:t>
            </w:r>
          </w:p>
        </w:tc>
        <w:tc>
          <w:tcPr>
            <w:tcW w:w="0" w:type="auto"/>
          </w:tcPr>
          <w:p w14:paraId="51CC2D7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Chi tiết toa không tồn tại nếu không có toa</w:t>
            </w:r>
          </w:p>
        </w:tc>
      </w:tr>
      <w:tr w:rsidR="001E7D73" w:rsidRPr="00F41E84" w14:paraId="501A9C3F" w14:textId="77777777">
        <w:tc>
          <w:tcPr>
            <w:tcW w:w="0" w:type="auto"/>
          </w:tcPr>
          <w:p w14:paraId="00C7D5B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ChiTietToaThuoc</w:t>
            </w:r>
          </w:p>
        </w:tc>
        <w:tc>
          <w:tcPr>
            <w:tcW w:w="0" w:type="auto"/>
          </w:tcPr>
          <w:p w14:paraId="0D5D7B3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564D6C6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Thuoc</w:t>
            </w:r>
          </w:p>
        </w:tc>
        <w:tc>
          <w:tcPr>
            <w:tcW w:w="0" w:type="auto"/>
          </w:tcPr>
          <w:p w14:paraId="7344E5A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 – 1</w:t>
            </w:r>
          </w:p>
        </w:tc>
        <w:tc>
          <w:tcPr>
            <w:tcW w:w="0" w:type="auto"/>
          </w:tcPr>
          <w:p w14:paraId="352B103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Nhiều dòng chi tiết toa cùng dùng 1 loại thuốc</w:t>
            </w:r>
          </w:p>
        </w:tc>
      </w:tr>
      <w:tr w:rsidR="001E7D73" w:rsidRPr="00F41E84" w14:paraId="0DFEBFB0" w14:textId="77777777">
        <w:tc>
          <w:tcPr>
            <w:tcW w:w="0" w:type="auto"/>
          </w:tcPr>
          <w:p w14:paraId="27E8FD8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LichKhamDinhKy</w:t>
            </w:r>
          </w:p>
        </w:tc>
        <w:tc>
          <w:tcPr>
            <w:tcW w:w="0" w:type="auto"/>
          </w:tcPr>
          <w:p w14:paraId="3053A37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Association</w:t>
            </w:r>
          </w:p>
        </w:tc>
        <w:tc>
          <w:tcPr>
            <w:tcW w:w="0" w:type="auto"/>
          </w:tcPr>
          <w:p w14:paraId="13B33AF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BacSi</w:t>
            </w:r>
          </w:p>
        </w:tc>
        <w:tc>
          <w:tcPr>
            <w:tcW w:w="0" w:type="auto"/>
          </w:tcPr>
          <w:p w14:paraId="5DE9DFA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 – 1</w:t>
            </w:r>
          </w:p>
        </w:tc>
        <w:tc>
          <w:tcPr>
            <w:tcW w:w="0" w:type="auto"/>
          </w:tcPr>
          <w:p w14:paraId="7037212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Lịch khám được phân công cho 1 bác sĩ</w:t>
            </w:r>
          </w:p>
        </w:tc>
      </w:tr>
    </w:tbl>
    <w:p w14:paraId="010C8E8B" w14:textId="77777777" w:rsidR="002B42D0" w:rsidRDefault="002B42D0">
      <w:pPr>
        <w:rPr>
          <w:rFonts w:ascii="Times New Roman" w:hAnsi="Times New Roman" w:cs="Times New Roman"/>
          <w:sz w:val="24"/>
          <w:szCs w:val="24"/>
        </w:rPr>
      </w:pPr>
    </w:p>
    <w:p w14:paraId="59C52889" w14:textId="77777777" w:rsidR="005A66BA" w:rsidRPr="00F41E84" w:rsidRDefault="005A66BA">
      <w:pPr>
        <w:rPr>
          <w:rFonts w:ascii="Times New Roman" w:hAnsi="Times New Roman" w:cs="Times New Roman"/>
          <w:sz w:val="24"/>
          <w:szCs w:val="24"/>
        </w:rPr>
      </w:pPr>
      <w:r w:rsidRPr="005A66BA">
        <w:rPr>
          <w:rFonts w:ascii="Times New Roman" w:hAnsi="Times New Roman" w:cs="Times New Roman"/>
          <w:noProof/>
          <w:sz w:val="24"/>
          <w:szCs w:val="24"/>
        </w:rPr>
        <w:lastRenderedPageBreak/>
        <w:drawing>
          <wp:inline distT="0" distB="0" distL="0" distR="0" wp14:anchorId="3E520F8B" wp14:editId="32189350">
            <wp:extent cx="5943600" cy="7255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7255510"/>
                    </a:xfrm>
                    <a:prstGeom prst="rect">
                      <a:avLst/>
                    </a:prstGeom>
                  </pic:spPr>
                </pic:pic>
              </a:graphicData>
            </a:graphic>
          </wp:inline>
        </w:drawing>
      </w:r>
    </w:p>
    <w:p w14:paraId="7BB0F8E4" w14:textId="77777777" w:rsidR="002B42D0" w:rsidRPr="00F41E84" w:rsidRDefault="002B42D0">
      <w:pPr>
        <w:rPr>
          <w:rFonts w:ascii="Times New Roman" w:hAnsi="Times New Roman" w:cs="Times New Roman"/>
          <w:sz w:val="24"/>
          <w:szCs w:val="24"/>
        </w:rPr>
      </w:pPr>
    </w:p>
    <w:p w14:paraId="4F49486D" w14:textId="77777777" w:rsidR="002B42D0" w:rsidRPr="00F41E84" w:rsidRDefault="00540661">
      <w:pPr>
        <w:pStyle w:val="Heading2"/>
        <w:rPr>
          <w:rFonts w:ascii="Times New Roman" w:hAnsi="Times New Roman" w:cs="Times New Roman"/>
          <w:b w:val="0"/>
          <w:i w:val="0"/>
          <w:sz w:val="24"/>
          <w:szCs w:val="24"/>
        </w:rPr>
      </w:pPr>
      <w:r w:rsidRPr="00F41E84">
        <w:rPr>
          <w:rFonts w:ascii="Times New Roman" w:hAnsi="Times New Roman" w:cs="Times New Roman"/>
          <w:b w:val="0"/>
          <w:i w:val="0"/>
          <w:sz w:val="24"/>
          <w:szCs w:val="24"/>
        </w:rPr>
        <w:lastRenderedPageBreak/>
        <w:t>CÂU 3 – Actor và Use Case Tổng Quát</w:t>
      </w:r>
    </w:p>
    <w:p w14:paraId="496C5257" w14:textId="77777777" w:rsidR="00D74844" w:rsidRDefault="00540661" w:rsidP="00D74844">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Xác định Actor</w:t>
      </w:r>
    </w:p>
    <w:p w14:paraId="5B9FBE27" w14:textId="77777777" w:rsidR="002B42D0" w:rsidRPr="00F41E84" w:rsidRDefault="00540661" w:rsidP="00D74844">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Actor là những người hoặc hệ thống bên ngoài tương tác trực tiếp với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
        <w:gridCol w:w="2378"/>
        <w:gridCol w:w="6606"/>
      </w:tblGrid>
      <w:tr w:rsidR="001E7D73" w:rsidRPr="00F41E84" w14:paraId="09D5620F" w14:textId="77777777">
        <w:tc>
          <w:tcPr>
            <w:tcW w:w="0" w:type="auto"/>
          </w:tcPr>
          <w:p w14:paraId="1A4EC34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w:t>
            </w:r>
          </w:p>
        </w:tc>
        <w:tc>
          <w:tcPr>
            <w:tcW w:w="0" w:type="auto"/>
          </w:tcPr>
          <w:p w14:paraId="5AA5230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Actor</w:t>
            </w:r>
          </w:p>
        </w:tc>
        <w:tc>
          <w:tcPr>
            <w:tcW w:w="0" w:type="auto"/>
          </w:tcPr>
          <w:p w14:paraId="0C3C8C0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Vai trò trong hệ thống</w:t>
            </w:r>
          </w:p>
        </w:tc>
      </w:tr>
      <w:tr w:rsidR="001E7D73" w:rsidRPr="00F41E84" w14:paraId="1B5D360A" w14:textId="77777777">
        <w:tc>
          <w:tcPr>
            <w:tcW w:w="0" w:type="auto"/>
          </w:tcPr>
          <w:p w14:paraId="5A1F87A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w:t>
            </w:r>
          </w:p>
        </w:tc>
        <w:tc>
          <w:tcPr>
            <w:tcW w:w="0" w:type="auto"/>
          </w:tcPr>
          <w:p w14:paraId="06A4FAD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w:t>
            </w:r>
          </w:p>
        </w:tc>
        <w:tc>
          <w:tcPr>
            <w:tcW w:w="0" w:type="auto"/>
          </w:tcPr>
          <w:p w14:paraId="0237379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Người sử dụng dịch vụ: đăng ký, đóng phí, đặt lịch, nhận toa</w:t>
            </w:r>
          </w:p>
        </w:tc>
      </w:tr>
      <w:tr w:rsidR="001E7D73" w:rsidRPr="00F41E84" w14:paraId="1EAB93AA" w14:textId="77777777">
        <w:tc>
          <w:tcPr>
            <w:tcW w:w="0" w:type="auto"/>
          </w:tcPr>
          <w:p w14:paraId="61EED35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2</w:t>
            </w:r>
          </w:p>
        </w:tc>
        <w:tc>
          <w:tcPr>
            <w:tcW w:w="0" w:type="auto"/>
          </w:tcPr>
          <w:p w14:paraId="222F43F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w:t>
            </w:r>
          </w:p>
        </w:tc>
        <w:tc>
          <w:tcPr>
            <w:tcW w:w="0" w:type="auto"/>
          </w:tcPr>
          <w:p w14:paraId="0A4F48E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Người khám bệnh, kê toa, chỉ định xét nghiệm</w:t>
            </w:r>
          </w:p>
        </w:tc>
      </w:tr>
      <w:tr w:rsidR="001E7D73" w:rsidRPr="00F41E84" w14:paraId="04C7ABD1" w14:textId="77777777">
        <w:tc>
          <w:tcPr>
            <w:tcW w:w="0" w:type="auto"/>
          </w:tcPr>
          <w:p w14:paraId="374CB5E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3</w:t>
            </w:r>
          </w:p>
        </w:tc>
        <w:tc>
          <w:tcPr>
            <w:tcW w:w="0" w:type="auto"/>
          </w:tcPr>
          <w:p w14:paraId="14EA396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NV Tiếp Nhận</w:t>
            </w:r>
          </w:p>
        </w:tc>
        <w:tc>
          <w:tcPr>
            <w:tcW w:w="0" w:type="auto"/>
          </w:tcPr>
          <w:p w14:paraId="78A8F4E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Nhận phiếu đăng ký, tạo hồ sơ, thu lệ phí ban đầu</w:t>
            </w:r>
          </w:p>
        </w:tc>
      </w:tr>
      <w:tr w:rsidR="001E7D73" w:rsidRPr="00F41E84" w14:paraId="68C17500" w14:textId="77777777">
        <w:tc>
          <w:tcPr>
            <w:tcW w:w="0" w:type="auto"/>
          </w:tcPr>
          <w:p w14:paraId="7B17346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4</w:t>
            </w:r>
          </w:p>
        </w:tc>
        <w:tc>
          <w:tcPr>
            <w:tcW w:w="0" w:type="auto"/>
          </w:tcPr>
          <w:p w14:paraId="4443796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NV CS Khách Hàng</w:t>
            </w:r>
          </w:p>
        </w:tc>
        <w:tc>
          <w:tcPr>
            <w:tcW w:w="0" w:type="auto"/>
          </w:tcPr>
          <w:p w14:paraId="6B95B15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Tiếp nhận cuộc hẹn, ghi nhận thông tin sau xuất viện</w:t>
            </w:r>
          </w:p>
        </w:tc>
      </w:tr>
      <w:tr w:rsidR="001E7D73" w:rsidRPr="00F41E84" w14:paraId="0F4520CF" w14:textId="77777777">
        <w:tc>
          <w:tcPr>
            <w:tcW w:w="0" w:type="auto"/>
          </w:tcPr>
          <w:p w14:paraId="60B280E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5</w:t>
            </w:r>
          </w:p>
        </w:tc>
        <w:tc>
          <w:tcPr>
            <w:tcW w:w="0" w:type="auto"/>
          </w:tcPr>
          <w:p w14:paraId="3B07FA1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NV Xét Nghiệm</w:t>
            </w:r>
          </w:p>
        </w:tc>
        <w:tc>
          <w:tcPr>
            <w:tcW w:w="0" w:type="auto"/>
          </w:tcPr>
          <w:p w14:paraId="3C11BB2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Thực hiện xét nghiệm, nhập kết quả vào hệ thống</w:t>
            </w:r>
          </w:p>
        </w:tc>
      </w:tr>
      <w:tr w:rsidR="001E7D73" w:rsidRPr="00F41E84" w14:paraId="20351EFB" w14:textId="77777777">
        <w:tc>
          <w:tcPr>
            <w:tcW w:w="0" w:type="auto"/>
          </w:tcPr>
          <w:p w14:paraId="6A0858A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6</w:t>
            </w:r>
          </w:p>
        </w:tc>
        <w:tc>
          <w:tcPr>
            <w:tcW w:w="0" w:type="auto"/>
          </w:tcPr>
          <w:p w14:paraId="5D3EB68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NV Thu Ngân</w:t>
            </w:r>
          </w:p>
        </w:tc>
        <w:tc>
          <w:tcPr>
            <w:tcW w:w="0" w:type="auto"/>
          </w:tcPr>
          <w:p w14:paraId="49ECE5B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Tính và thu tiền viện phí khi bệnh nhân xuất viện</w:t>
            </w:r>
          </w:p>
        </w:tc>
      </w:tr>
    </w:tbl>
    <w:p w14:paraId="30F24EF0"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337F2982">
          <v:rect id="_x0000_i1030" style="width:468pt;height:1.5pt" o:hrstd="t" o:hr="t" fillcolor="gray" stroked="f">
            <v:path strokeok="f"/>
          </v:rect>
        </w:pict>
      </w:r>
    </w:p>
    <w:p w14:paraId="5ACB192A" w14:textId="77777777" w:rsidR="002B42D0" w:rsidRPr="00F41E84" w:rsidRDefault="00540661">
      <w:pPr>
        <w:pStyle w:val="Heading3"/>
        <w:rPr>
          <w:rFonts w:ascii="Times New Roman" w:hAnsi="Times New Roman" w:cs="Times New Roman"/>
          <w:b w:val="0"/>
          <w:sz w:val="24"/>
          <w:szCs w:val="24"/>
        </w:rPr>
      </w:pPr>
      <w:r w:rsidRPr="00F41E84">
        <w:rPr>
          <w:rFonts w:ascii="Times New Roman" w:hAnsi="Times New Roman" w:cs="Times New Roman"/>
          <w:b w:val="0"/>
          <w:sz w:val="24"/>
          <w:szCs w:val="24"/>
        </w:rPr>
        <w:t>Xác định Use Case Tổng Quát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2750"/>
        <w:gridCol w:w="2514"/>
        <w:gridCol w:w="3296"/>
      </w:tblGrid>
      <w:tr w:rsidR="001E7D73" w:rsidRPr="00F41E84" w14:paraId="17F3E0F2" w14:textId="77777777">
        <w:tc>
          <w:tcPr>
            <w:tcW w:w="0" w:type="auto"/>
          </w:tcPr>
          <w:p w14:paraId="3C91412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w:t>
            </w:r>
          </w:p>
        </w:tc>
        <w:tc>
          <w:tcPr>
            <w:tcW w:w="0" w:type="auto"/>
          </w:tcPr>
          <w:p w14:paraId="2B7CD69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Use Case</w:t>
            </w:r>
          </w:p>
        </w:tc>
        <w:tc>
          <w:tcPr>
            <w:tcW w:w="0" w:type="auto"/>
          </w:tcPr>
          <w:p w14:paraId="6F41813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Actor chính</w:t>
            </w:r>
          </w:p>
        </w:tc>
        <w:tc>
          <w:tcPr>
            <w:tcW w:w="0" w:type="auto"/>
          </w:tcPr>
          <w:p w14:paraId="3F07592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5D4D9DAE" w14:textId="77777777">
        <w:tc>
          <w:tcPr>
            <w:tcW w:w="0" w:type="auto"/>
          </w:tcPr>
          <w:p w14:paraId="02096B1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UC1</w:t>
            </w:r>
          </w:p>
        </w:tc>
        <w:tc>
          <w:tcPr>
            <w:tcW w:w="0" w:type="auto"/>
          </w:tcPr>
          <w:p w14:paraId="3E5E66F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Đăng ký khám bệnh</w:t>
            </w:r>
          </w:p>
        </w:tc>
        <w:tc>
          <w:tcPr>
            <w:tcW w:w="0" w:type="auto"/>
          </w:tcPr>
          <w:p w14:paraId="46A1C7A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 NV Tiếp Nhận</w:t>
            </w:r>
          </w:p>
        </w:tc>
        <w:tc>
          <w:tcPr>
            <w:tcW w:w="0" w:type="auto"/>
          </w:tcPr>
          <w:p w14:paraId="47748CE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 mới điền phiếu đăng ký</w:t>
            </w:r>
          </w:p>
        </w:tc>
      </w:tr>
      <w:tr w:rsidR="001E7D73" w:rsidRPr="00F41E84" w14:paraId="3994A0B3" w14:textId="77777777">
        <w:tc>
          <w:tcPr>
            <w:tcW w:w="0" w:type="auto"/>
          </w:tcPr>
          <w:p w14:paraId="05A7056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UC2</w:t>
            </w:r>
          </w:p>
        </w:tc>
        <w:tc>
          <w:tcPr>
            <w:tcW w:w="0" w:type="auto"/>
          </w:tcPr>
          <w:p w14:paraId="738767E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Đóng lệ phí hàng năm</w:t>
            </w:r>
          </w:p>
        </w:tc>
        <w:tc>
          <w:tcPr>
            <w:tcW w:w="0" w:type="auto"/>
          </w:tcPr>
          <w:p w14:paraId="2CA921A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 NV Tiếp Nhận</w:t>
            </w:r>
          </w:p>
        </w:tc>
        <w:tc>
          <w:tcPr>
            <w:tcW w:w="0" w:type="auto"/>
          </w:tcPr>
          <w:p w14:paraId="6F7D6B9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Đóng lệ phí để duy trì hồ sơ</w:t>
            </w:r>
          </w:p>
        </w:tc>
      </w:tr>
      <w:tr w:rsidR="001E7D73" w:rsidRPr="00F41E84" w14:paraId="4E791D87" w14:textId="77777777">
        <w:tc>
          <w:tcPr>
            <w:tcW w:w="0" w:type="auto"/>
          </w:tcPr>
          <w:p w14:paraId="15E5B2C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UC3</w:t>
            </w:r>
          </w:p>
        </w:tc>
        <w:tc>
          <w:tcPr>
            <w:tcW w:w="0" w:type="auto"/>
          </w:tcPr>
          <w:p w14:paraId="2808DF5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Cấp hồ sơ bệnh án</w:t>
            </w:r>
          </w:p>
        </w:tc>
        <w:tc>
          <w:tcPr>
            <w:tcW w:w="0" w:type="auto"/>
          </w:tcPr>
          <w:p w14:paraId="776C5B3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NV Tiếp Nhận</w:t>
            </w:r>
          </w:p>
        </w:tc>
        <w:tc>
          <w:tcPr>
            <w:tcW w:w="0" w:type="auto"/>
          </w:tcPr>
          <w:p w14:paraId="12F4A56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Tạo hồ sơ sau khi thu lệ phí</w:t>
            </w:r>
          </w:p>
        </w:tc>
      </w:tr>
      <w:tr w:rsidR="001E7D73" w:rsidRPr="00F41E84" w14:paraId="743737A1" w14:textId="77777777">
        <w:tc>
          <w:tcPr>
            <w:tcW w:w="0" w:type="auto"/>
          </w:tcPr>
          <w:p w14:paraId="176EB31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UC4</w:t>
            </w:r>
          </w:p>
        </w:tc>
        <w:tc>
          <w:tcPr>
            <w:tcW w:w="0" w:type="auto"/>
          </w:tcPr>
          <w:p w14:paraId="0CD9342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Tra cứu hồ sơ bệnh án</w:t>
            </w:r>
          </w:p>
        </w:tc>
        <w:tc>
          <w:tcPr>
            <w:tcW w:w="0" w:type="auto"/>
          </w:tcPr>
          <w:p w14:paraId="03B36C6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 Bác Sĩ</w:t>
            </w:r>
          </w:p>
        </w:tc>
        <w:tc>
          <w:tcPr>
            <w:tcW w:w="0" w:type="auto"/>
          </w:tcPr>
          <w:p w14:paraId="15518A6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Tìm hồ sơ theo mã/thông tin</w:t>
            </w:r>
          </w:p>
        </w:tc>
      </w:tr>
      <w:tr w:rsidR="001E7D73" w:rsidRPr="00F41E84" w14:paraId="785CF6C5" w14:textId="77777777">
        <w:tc>
          <w:tcPr>
            <w:tcW w:w="0" w:type="auto"/>
          </w:tcPr>
          <w:p w14:paraId="055E0DC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UC5</w:t>
            </w:r>
          </w:p>
        </w:tc>
        <w:tc>
          <w:tcPr>
            <w:tcW w:w="0" w:type="auto"/>
          </w:tcPr>
          <w:p w14:paraId="04427F1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Đặt lịch khám định kỳ</w:t>
            </w:r>
          </w:p>
        </w:tc>
        <w:tc>
          <w:tcPr>
            <w:tcW w:w="0" w:type="auto"/>
          </w:tcPr>
          <w:p w14:paraId="0612E80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 NV CS KH</w:t>
            </w:r>
          </w:p>
        </w:tc>
        <w:tc>
          <w:tcPr>
            <w:tcW w:w="0" w:type="auto"/>
          </w:tcPr>
          <w:p w14:paraId="1E5D323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Đặt lịch khám quý miễn phí</w:t>
            </w:r>
          </w:p>
        </w:tc>
      </w:tr>
      <w:tr w:rsidR="001E7D73" w:rsidRPr="00F41E84" w14:paraId="19D497C1" w14:textId="77777777">
        <w:tc>
          <w:tcPr>
            <w:tcW w:w="0" w:type="auto"/>
          </w:tcPr>
          <w:p w14:paraId="2173CEA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UC6</w:t>
            </w:r>
          </w:p>
        </w:tc>
        <w:tc>
          <w:tcPr>
            <w:tcW w:w="0" w:type="auto"/>
          </w:tcPr>
          <w:p w14:paraId="72CB32C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Khám bệnh</w:t>
            </w:r>
          </w:p>
        </w:tc>
        <w:tc>
          <w:tcPr>
            <w:tcW w:w="0" w:type="auto"/>
          </w:tcPr>
          <w:p w14:paraId="78680E4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w:t>
            </w:r>
          </w:p>
        </w:tc>
        <w:tc>
          <w:tcPr>
            <w:tcW w:w="0" w:type="auto"/>
          </w:tcPr>
          <w:p w14:paraId="4AF7A72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nhận triệu chứng, chỉ số sinh tồn</w:t>
            </w:r>
          </w:p>
        </w:tc>
      </w:tr>
      <w:tr w:rsidR="001E7D73" w:rsidRPr="00F41E84" w14:paraId="2DCC6E82" w14:textId="77777777">
        <w:tc>
          <w:tcPr>
            <w:tcW w:w="0" w:type="auto"/>
          </w:tcPr>
          <w:p w14:paraId="0BCE820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UC7</w:t>
            </w:r>
          </w:p>
        </w:tc>
        <w:tc>
          <w:tcPr>
            <w:tcW w:w="0" w:type="auto"/>
          </w:tcPr>
          <w:p w14:paraId="0C5E57B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Kê toa thuốc</w:t>
            </w:r>
          </w:p>
        </w:tc>
        <w:tc>
          <w:tcPr>
            <w:tcW w:w="0" w:type="auto"/>
          </w:tcPr>
          <w:p w14:paraId="1A583B9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w:t>
            </w:r>
          </w:p>
        </w:tc>
        <w:tc>
          <w:tcPr>
            <w:tcW w:w="0" w:type="auto"/>
          </w:tcPr>
          <w:p w14:paraId="45F39CA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Lập toa thuốc sau khám</w:t>
            </w:r>
          </w:p>
        </w:tc>
      </w:tr>
      <w:tr w:rsidR="001E7D73" w:rsidRPr="00F41E84" w14:paraId="3D76EB79" w14:textId="77777777">
        <w:tc>
          <w:tcPr>
            <w:tcW w:w="0" w:type="auto"/>
          </w:tcPr>
          <w:p w14:paraId="16B8368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UC8</w:t>
            </w:r>
          </w:p>
        </w:tc>
        <w:tc>
          <w:tcPr>
            <w:tcW w:w="0" w:type="auto"/>
          </w:tcPr>
          <w:p w14:paraId="3411004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Yêu cầu xét nghiệm</w:t>
            </w:r>
          </w:p>
        </w:tc>
        <w:tc>
          <w:tcPr>
            <w:tcW w:w="0" w:type="auto"/>
          </w:tcPr>
          <w:p w14:paraId="0B44B42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w:t>
            </w:r>
          </w:p>
        </w:tc>
        <w:tc>
          <w:tcPr>
            <w:tcW w:w="0" w:type="auto"/>
          </w:tcPr>
          <w:p w14:paraId="65C1235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Chỉ định các xét nghiệm cần thiết</w:t>
            </w:r>
          </w:p>
        </w:tc>
      </w:tr>
      <w:tr w:rsidR="001E7D73" w:rsidRPr="00F41E84" w14:paraId="20ECF975" w14:textId="77777777">
        <w:tc>
          <w:tcPr>
            <w:tcW w:w="0" w:type="auto"/>
          </w:tcPr>
          <w:p w14:paraId="1634536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UC9</w:t>
            </w:r>
          </w:p>
        </w:tc>
        <w:tc>
          <w:tcPr>
            <w:tcW w:w="0" w:type="auto"/>
          </w:tcPr>
          <w:p w14:paraId="706F829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Thực hiện xét nghiệm</w:t>
            </w:r>
          </w:p>
        </w:tc>
        <w:tc>
          <w:tcPr>
            <w:tcW w:w="0" w:type="auto"/>
          </w:tcPr>
          <w:p w14:paraId="00F17FE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NV Xét Nghiệm</w:t>
            </w:r>
          </w:p>
        </w:tc>
        <w:tc>
          <w:tcPr>
            <w:tcW w:w="0" w:type="auto"/>
          </w:tcPr>
          <w:p w14:paraId="4BC35DA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Lấy mẫu, phân tích, nhập kết quả</w:t>
            </w:r>
          </w:p>
        </w:tc>
      </w:tr>
      <w:tr w:rsidR="001E7D73" w:rsidRPr="00F41E84" w14:paraId="15A5EEFD" w14:textId="77777777">
        <w:tc>
          <w:tcPr>
            <w:tcW w:w="0" w:type="auto"/>
          </w:tcPr>
          <w:p w14:paraId="3E2AD35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UC10</w:t>
            </w:r>
          </w:p>
        </w:tc>
        <w:tc>
          <w:tcPr>
            <w:tcW w:w="0" w:type="auto"/>
          </w:tcPr>
          <w:p w14:paraId="0BFBC38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Thanh toán viện phí</w:t>
            </w:r>
          </w:p>
        </w:tc>
        <w:tc>
          <w:tcPr>
            <w:tcW w:w="0" w:type="auto"/>
          </w:tcPr>
          <w:p w14:paraId="5487ACC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Bệnh Nhân, NV Thu Ngân</w:t>
            </w:r>
          </w:p>
        </w:tc>
        <w:tc>
          <w:tcPr>
            <w:tcW w:w="0" w:type="auto"/>
          </w:tcPr>
          <w:p w14:paraId="73FB959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Tính và thu tiền trước xuất viện</w:t>
            </w:r>
          </w:p>
        </w:tc>
      </w:tr>
      <w:tr w:rsidR="001E7D73" w:rsidRPr="00F41E84" w14:paraId="746E142F" w14:textId="77777777">
        <w:tc>
          <w:tcPr>
            <w:tcW w:w="0" w:type="auto"/>
          </w:tcPr>
          <w:p w14:paraId="19CE179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UC11</w:t>
            </w:r>
          </w:p>
        </w:tc>
        <w:tc>
          <w:tcPr>
            <w:tcW w:w="0" w:type="auto"/>
          </w:tcPr>
          <w:p w14:paraId="126B876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nhận thông tin sau điều trị</w:t>
            </w:r>
          </w:p>
        </w:tc>
        <w:tc>
          <w:tcPr>
            <w:tcW w:w="0" w:type="auto"/>
          </w:tcPr>
          <w:p w14:paraId="4236067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NV CS Khách Hàng</w:t>
            </w:r>
          </w:p>
        </w:tc>
        <w:tc>
          <w:tcPr>
            <w:tcW w:w="0" w:type="auto"/>
          </w:tcPr>
          <w:p w14:paraId="2DA37FE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vào hồ sơ sau khi BN xuất viện</w:t>
            </w:r>
          </w:p>
        </w:tc>
      </w:tr>
    </w:tbl>
    <w:p w14:paraId="3E093E6B"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30684262">
          <v:rect id="_x0000_i1031" style="width:468pt;height:1.5pt" o:hrstd="t" o:hr="t" fillcolor="gray" stroked="f">
            <v:path strokeok="f"/>
          </v:rect>
        </w:pict>
      </w:r>
    </w:p>
    <w:p w14:paraId="03AC65B8" w14:textId="77777777" w:rsidR="002B42D0" w:rsidRPr="00F41E84" w:rsidRDefault="00403449">
      <w:pPr>
        <w:rPr>
          <w:rFonts w:ascii="Times New Roman" w:hAnsi="Times New Roman" w:cs="Times New Roman"/>
          <w:sz w:val="24"/>
          <w:szCs w:val="24"/>
        </w:rPr>
      </w:pPr>
      <w:r w:rsidRPr="00403449">
        <w:rPr>
          <w:rFonts w:ascii="Times New Roman" w:hAnsi="Times New Roman" w:cs="Times New Roman"/>
          <w:noProof/>
          <w:sz w:val="24"/>
          <w:szCs w:val="24"/>
        </w:rPr>
        <w:lastRenderedPageBreak/>
        <w:drawing>
          <wp:inline distT="0" distB="0" distL="0" distR="0" wp14:anchorId="62B17657" wp14:editId="786716F9">
            <wp:extent cx="5502910" cy="8229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2910" cy="8229600"/>
                    </a:xfrm>
                    <a:prstGeom prst="rect">
                      <a:avLst/>
                    </a:prstGeom>
                  </pic:spPr>
                </pic:pic>
              </a:graphicData>
            </a:graphic>
          </wp:inline>
        </w:drawing>
      </w:r>
    </w:p>
    <w:p w14:paraId="07C6E4F7" w14:textId="77777777" w:rsidR="002B42D0" w:rsidRPr="00F41E84" w:rsidRDefault="00540661">
      <w:pPr>
        <w:pStyle w:val="Heading2"/>
        <w:rPr>
          <w:rFonts w:ascii="Times New Roman" w:hAnsi="Times New Roman" w:cs="Times New Roman"/>
          <w:b w:val="0"/>
          <w:i w:val="0"/>
          <w:sz w:val="24"/>
          <w:szCs w:val="24"/>
        </w:rPr>
      </w:pPr>
      <w:r w:rsidRPr="00F41E84">
        <w:rPr>
          <w:rFonts w:ascii="Times New Roman" w:hAnsi="Times New Roman" w:cs="Times New Roman"/>
          <w:b w:val="0"/>
          <w:i w:val="0"/>
          <w:sz w:val="24"/>
          <w:szCs w:val="24"/>
        </w:rPr>
        <w:lastRenderedPageBreak/>
        <w:t>CÂU 4 – Use Case Diagram Phân Rã Chi Tiết</w:t>
      </w:r>
    </w:p>
    <w:p w14:paraId="744A9625" w14:textId="77777777" w:rsidR="002B42D0" w:rsidRPr="00F41E84" w:rsidRDefault="00540661">
      <w:pPr>
        <w:pStyle w:val="Heading3"/>
        <w:rPr>
          <w:rFonts w:ascii="Times New Roman" w:hAnsi="Times New Roman" w:cs="Times New Roman"/>
          <w:b w:val="0"/>
          <w:sz w:val="24"/>
          <w:szCs w:val="24"/>
        </w:rPr>
      </w:pPr>
      <w:r w:rsidRPr="00F41E84">
        <w:rPr>
          <w:rFonts w:ascii="Segoe UI Emoji" w:hAnsi="Segoe UI Emoji" w:cs="Segoe UI Emoji"/>
          <w:b w:val="0"/>
          <w:sz w:val="24"/>
          <w:szCs w:val="24"/>
        </w:rPr>
        <w:t>📌</w:t>
      </w:r>
      <w:r w:rsidRPr="00F41E84">
        <w:rPr>
          <w:rFonts w:ascii="Times New Roman" w:hAnsi="Times New Roman" w:cs="Times New Roman"/>
          <w:b w:val="0"/>
          <w:sz w:val="24"/>
          <w:szCs w:val="24"/>
        </w:rPr>
        <w:t xml:space="preserve"> Giải thích quy trình phân rã:</w:t>
      </w:r>
    </w:p>
    <w:p w14:paraId="6C6EEF0B" w14:textId="77777777" w:rsidR="002B42D0" w:rsidRPr="00F41E84" w:rsidRDefault="00540661">
      <w:pPr>
        <w:pStyle w:val="Quote"/>
        <w:rPr>
          <w:rFonts w:ascii="Times New Roman" w:hAnsi="Times New Roman" w:cs="Times New Roman"/>
          <w:i w:val="0"/>
          <w:color w:val="auto"/>
          <w:sz w:val="24"/>
          <w:szCs w:val="24"/>
        </w:rPr>
      </w:pPr>
      <w:r w:rsidRPr="00F41E84">
        <w:rPr>
          <w:rFonts w:ascii="Times New Roman" w:hAnsi="Times New Roman" w:cs="Times New Roman"/>
          <w:i w:val="0"/>
          <w:color w:val="auto"/>
          <w:sz w:val="24"/>
          <w:szCs w:val="24"/>
        </w:rPr>
        <w:t xml:space="preserve">Từ Use Case tổng quát "Đăng ký khám bệnh", "Khám bệnh", "Yêu cầu xét nghiệm" và "Kê toa thuốc" – ta phân rã chi tiết thành các UC con, thể hiện quan hệ </w:t>
      </w:r>
      <w:r w:rsidRPr="00F41E84">
        <w:rPr>
          <w:rStyle w:val="InlineCode"/>
          <w:rFonts w:ascii="Times New Roman" w:hAnsi="Times New Roman" w:cs="Times New Roman"/>
          <w:i w:val="0"/>
          <w:color w:val="auto"/>
          <w:sz w:val="24"/>
          <w:szCs w:val="24"/>
          <w:highlight w:val="none"/>
        </w:rPr>
        <w:t>&lt;&lt;include&gt;&gt;</w:t>
      </w:r>
      <w:r w:rsidRPr="00F41E84">
        <w:rPr>
          <w:rFonts w:ascii="Times New Roman" w:hAnsi="Times New Roman" w:cs="Times New Roman"/>
          <w:i w:val="0"/>
          <w:color w:val="auto"/>
          <w:sz w:val="24"/>
          <w:szCs w:val="24"/>
        </w:rPr>
        <w:t xml:space="preserve"> (bắt buộc) và </w:t>
      </w:r>
      <w:r w:rsidRPr="00F41E84">
        <w:rPr>
          <w:rStyle w:val="InlineCode"/>
          <w:rFonts w:ascii="Times New Roman" w:hAnsi="Times New Roman" w:cs="Times New Roman"/>
          <w:i w:val="0"/>
          <w:color w:val="auto"/>
          <w:sz w:val="24"/>
          <w:szCs w:val="24"/>
          <w:highlight w:val="none"/>
        </w:rPr>
        <w:t>&lt;&lt;extend&gt;&gt;</w:t>
      </w:r>
      <w:r w:rsidRPr="00F41E84">
        <w:rPr>
          <w:rFonts w:ascii="Times New Roman" w:hAnsi="Times New Roman" w:cs="Times New Roman"/>
          <w:i w:val="0"/>
          <w:color w:val="auto"/>
          <w:sz w:val="24"/>
          <w:szCs w:val="24"/>
        </w:rPr>
        <w:t xml:space="preserve"> (tùy chọn).</w:t>
      </w:r>
    </w:p>
    <w:p w14:paraId="76D55E85"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Giải thích ký hiệu:</w:t>
      </w:r>
    </w:p>
    <w:p w14:paraId="72981950" w14:textId="77777777" w:rsidR="002B42D0" w:rsidRPr="00F41E84" w:rsidRDefault="00540661">
      <w:pPr>
        <w:numPr>
          <w:ilvl w:val="0"/>
          <w:numId w:val="1"/>
        </w:numP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&lt;&lt;include&gt;&gt;</w:t>
      </w:r>
      <w:r w:rsidRPr="00F41E84">
        <w:rPr>
          <w:rFonts w:ascii="Times New Roman" w:hAnsi="Times New Roman" w:cs="Times New Roman"/>
          <w:sz w:val="24"/>
          <w:szCs w:val="24"/>
        </w:rPr>
        <w:t>: Use Case bắt buộc phải thực hiện UC con này – luôn luôn xảy ra</w:t>
      </w:r>
    </w:p>
    <w:p w14:paraId="500FFBC9" w14:textId="77777777" w:rsidR="002B42D0" w:rsidRPr="00F41E84" w:rsidRDefault="00540661">
      <w:pPr>
        <w:numPr>
          <w:ilvl w:val="0"/>
          <w:numId w:val="1"/>
        </w:numP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&lt;&lt;extend&gt;&gt;</w:t>
      </w:r>
      <w:r w:rsidRPr="00F41E84">
        <w:rPr>
          <w:rFonts w:ascii="Times New Roman" w:hAnsi="Times New Roman" w:cs="Times New Roman"/>
          <w:sz w:val="24"/>
          <w:szCs w:val="24"/>
        </w:rPr>
        <w:t>: Use Case có thể thực hiện thêm UC mở rộng – chỉ xảy ra trong điều kiện nhất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1464"/>
        <w:gridCol w:w="2290"/>
        <w:gridCol w:w="4089"/>
      </w:tblGrid>
      <w:tr w:rsidR="001E7D73" w:rsidRPr="00F41E84" w14:paraId="26A93D65" w14:textId="77777777">
        <w:tc>
          <w:tcPr>
            <w:tcW w:w="0" w:type="auto"/>
          </w:tcPr>
          <w:p w14:paraId="103B334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 Cha</w:t>
            </w:r>
          </w:p>
        </w:tc>
        <w:tc>
          <w:tcPr>
            <w:tcW w:w="0" w:type="auto"/>
          </w:tcPr>
          <w:p w14:paraId="4A29E0F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Quan hệ</w:t>
            </w:r>
          </w:p>
        </w:tc>
        <w:tc>
          <w:tcPr>
            <w:tcW w:w="0" w:type="auto"/>
          </w:tcPr>
          <w:p w14:paraId="43A723F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UC Con</w:t>
            </w:r>
          </w:p>
        </w:tc>
        <w:tc>
          <w:tcPr>
            <w:tcW w:w="0" w:type="auto"/>
          </w:tcPr>
          <w:p w14:paraId="7E1C81B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Lý do</w:t>
            </w:r>
          </w:p>
        </w:tc>
      </w:tr>
      <w:tr w:rsidR="001E7D73" w:rsidRPr="00F41E84" w14:paraId="23448A9A" w14:textId="77777777">
        <w:tc>
          <w:tcPr>
            <w:tcW w:w="0" w:type="auto"/>
          </w:tcPr>
          <w:p w14:paraId="45A5258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Đăng ký khám</w:t>
            </w:r>
          </w:p>
        </w:tc>
        <w:tc>
          <w:tcPr>
            <w:tcW w:w="0" w:type="auto"/>
          </w:tcPr>
          <w:p w14:paraId="6B9DA413"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&lt;&lt;extend&gt;&gt;</w:t>
            </w:r>
          </w:p>
        </w:tc>
        <w:tc>
          <w:tcPr>
            <w:tcW w:w="0" w:type="auto"/>
          </w:tcPr>
          <w:p w14:paraId="19AC6CA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Điền phiếu đăng ký mới</w:t>
            </w:r>
          </w:p>
        </w:tc>
        <w:tc>
          <w:tcPr>
            <w:tcW w:w="0" w:type="auto"/>
          </w:tcPr>
          <w:p w14:paraId="06D1375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Chỉ xảy ra nếu bệnh nhân chưa có hồ sơ</w:t>
            </w:r>
          </w:p>
        </w:tc>
      </w:tr>
      <w:tr w:rsidR="001E7D73" w:rsidRPr="00F41E84" w14:paraId="43F7283D" w14:textId="77777777">
        <w:tc>
          <w:tcPr>
            <w:tcW w:w="0" w:type="auto"/>
          </w:tcPr>
          <w:p w14:paraId="1785FDC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Đăng ký khám</w:t>
            </w:r>
          </w:p>
        </w:tc>
        <w:tc>
          <w:tcPr>
            <w:tcW w:w="0" w:type="auto"/>
          </w:tcPr>
          <w:p w14:paraId="0A6682BC"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&lt;&lt;extend&gt;&gt;</w:t>
            </w:r>
          </w:p>
        </w:tc>
        <w:tc>
          <w:tcPr>
            <w:tcW w:w="0" w:type="auto"/>
          </w:tcPr>
          <w:p w14:paraId="19B210E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Tra cứu bệnh nhân cũ</w:t>
            </w:r>
          </w:p>
        </w:tc>
        <w:tc>
          <w:tcPr>
            <w:tcW w:w="0" w:type="auto"/>
          </w:tcPr>
          <w:p w14:paraId="5F4061D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Chỉ xảy ra nếu bệnh nhân đã có hồ sơ</w:t>
            </w:r>
          </w:p>
        </w:tc>
      </w:tr>
      <w:tr w:rsidR="001E7D73" w:rsidRPr="00F41E84" w14:paraId="598D199C" w14:textId="77777777">
        <w:tc>
          <w:tcPr>
            <w:tcW w:w="0" w:type="auto"/>
          </w:tcPr>
          <w:p w14:paraId="7BCF748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Tra cứu BN cũ</w:t>
            </w:r>
          </w:p>
        </w:tc>
        <w:tc>
          <w:tcPr>
            <w:tcW w:w="0" w:type="auto"/>
          </w:tcPr>
          <w:p w14:paraId="60B6BDCE"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&lt;&lt;extend&gt;&gt;</w:t>
            </w:r>
          </w:p>
        </w:tc>
        <w:tc>
          <w:tcPr>
            <w:tcW w:w="0" w:type="auto"/>
          </w:tcPr>
          <w:p w14:paraId="5D9C626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Tạo hồ sơ mới</w:t>
            </w:r>
          </w:p>
        </w:tc>
        <w:tc>
          <w:tcPr>
            <w:tcW w:w="0" w:type="auto"/>
          </w:tcPr>
          <w:p w14:paraId="5378BA3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Chỉ xảy ra nếu tra cứu không thấy, cần tạo mới</w:t>
            </w:r>
          </w:p>
        </w:tc>
      </w:tr>
      <w:tr w:rsidR="001E7D73" w:rsidRPr="00F41E84" w14:paraId="440554D4" w14:textId="77777777">
        <w:tc>
          <w:tcPr>
            <w:tcW w:w="0" w:type="auto"/>
          </w:tcPr>
          <w:p w14:paraId="151C6E0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Khám bệnh</w:t>
            </w:r>
          </w:p>
        </w:tc>
        <w:tc>
          <w:tcPr>
            <w:tcW w:w="0" w:type="auto"/>
          </w:tcPr>
          <w:p w14:paraId="7EB5119F"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&lt;&lt;include&gt;&gt;</w:t>
            </w:r>
          </w:p>
        </w:tc>
        <w:tc>
          <w:tcPr>
            <w:tcW w:w="0" w:type="auto"/>
          </w:tcPr>
          <w:p w14:paraId="03720B3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nhận triệu chứng</w:t>
            </w:r>
          </w:p>
        </w:tc>
        <w:tc>
          <w:tcPr>
            <w:tcW w:w="0" w:type="auto"/>
          </w:tcPr>
          <w:p w14:paraId="4925A3A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Bắt buộc trong mọi lần khám</w:t>
            </w:r>
          </w:p>
        </w:tc>
      </w:tr>
      <w:tr w:rsidR="001E7D73" w:rsidRPr="00F41E84" w14:paraId="067A0523" w14:textId="77777777">
        <w:tc>
          <w:tcPr>
            <w:tcW w:w="0" w:type="auto"/>
          </w:tcPr>
          <w:p w14:paraId="1B94243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Khám bệnh</w:t>
            </w:r>
          </w:p>
        </w:tc>
        <w:tc>
          <w:tcPr>
            <w:tcW w:w="0" w:type="auto"/>
          </w:tcPr>
          <w:p w14:paraId="1D3DBAE8"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&lt;&lt;include&gt;&gt;</w:t>
            </w:r>
          </w:p>
        </w:tc>
        <w:tc>
          <w:tcPr>
            <w:tcW w:w="0" w:type="auto"/>
          </w:tcPr>
          <w:p w14:paraId="64380BD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nhận chỉ số sinh tồn</w:t>
            </w:r>
          </w:p>
        </w:tc>
        <w:tc>
          <w:tcPr>
            <w:tcW w:w="0" w:type="auto"/>
          </w:tcPr>
          <w:p w14:paraId="552BA58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Bắt buộc đo nhiệt độ, huyết áp</w:t>
            </w:r>
          </w:p>
        </w:tc>
      </w:tr>
      <w:tr w:rsidR="001E7D73" w:rsidRPr="00F41E84" w14:paraId="0642CDAC" w14:textId="77777777">
        <w:tc>
          <w:tcPr>
            <w:tcW w:w="0" w:type="auto"/>
          </w:tcPr>
          <w:p w14:paraId="1223C21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Khám bệnh</w:t>
            </w:r>
          </w:p>
        </w:tc>
        <w:tc>
          <w:tcPr>
            <w:tcW w:w="0" w:type="auto"/>
          </w:tcPr>
          <w:p w14:paraId="00D8E26B"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&lt;&lt;extend&gt;&gt;</w:t>
            </w:r>
          </w:p>
        </w:tc>
        <w:tc>
          <w:tcPr>
            <w:tcW w:w="0" w:type="auto"/>
          </w:tcPr>
          <w:p w14:paraId="1B72C6F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Yêu cầu xét nghiệm</w:t>
            </w:r>
          </w:p>
        </w:tc>
        <w:tc>
          <w:tcPr>
            <w:tcW w:w="0" w:type="auto"/>
          </w:tcPr>
          <w:p w14:paraId="1D48A08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Tùy vào tình trạng bệnh nhân</w:t>
            </w:r>
          </w:p>
        </w:tc>
      </w:tr>
      <w:tr w:rsidR="001E7D73" w:rsidRPr="00F41E84" w14:paraId="0EA1A9AB" w14:textId="77777777">
        <w:tc>
          <w:tcPr>
            <w:tcW w:w="0" w:type="auto"/>
          </w:tcPr>
          <w:p w14:paraId="4BD8F5E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Yêu cầu XN</w:t>
            </w:r>
          </w:p>
        </w:tc>
        <w:tc>
          <w:tcPr>
            <w:tcW w:w="0" w:type="auto"/>
          </w:tcPr>
          <w:p w14:paraId="5D5F23EE"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&lt;&lt;include&gt;&gt;</w:t>
            </w:r>
          </w:p>
        </w:tc>
        <w:tc>
          <w:tcPr>
            <w:tcW w:w="0" w:type="auto"/>
          </w:tcPr>
          <w:p w14:paraId="25F244A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Lấy mẫu xét nghiệm</w:t>
            </w:r>
          </w:p>
        </w:tc>
        <w:tc>
          <w:tcPr>
            <w:tcW w:w="0" w:type="auto"/>
          </w:tcPr>
          <w:p w14:paraId="5A411A7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Bắt buộc khi có yêu cầu XN</w:t>
            </w:r>
          </w:p>
        </w:tc>
      </w:tr>
      <w:tr w:rsidR="001E7D73" w:rsidRPr="00F41E84" w14:paraId="59433D1C" w14:textId="77777777">
        <w:tc>
          <w:tcPr>
            <w:tcW w:w="0" w:type="auto"/>
          </w:tcPr>
          <w:p w14:paraId="6AF6B57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Lấy mẫu</w:t>
            </w:r>
          </w:p>
        </w:tc>
        <w:tc>
          <w:tcPr>
            <w:tcW w:w="0" w:type="auto"/>
          </w:tcPr>
          <w:p w14:paraId="159BDCB0"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&lt;&lt;include&gt;&gt;</w:t>
            </w:r>
          </w:p>
        </w:tc>
        <w:tc>
          <w:tcPr>
            <w:tcW w:w="0" w:type="auto"/>
          </w:tcPr>
          <w:p w14:paraId="176E129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Thực hiện xét nghiệm</w:t>
            </w:r>
          </w:p>
        </w:tc>
        <w:tc>
          <w:tcPr>
            <w:tcW w:w="0" w:type="auto"/>
          </w:tcPr>
          <w:p w14:paraId="74CC361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Bắt buộc sau khi lấy mẫu</w:t>
            </w:r>
          </w:p>
        </w:tc>
      </w:tr>
      <w:tr w:rsidR="001E7D73" w:rsidRPr="00F41E84" w14:paraId="7D159AC8" w14:textId="77777777">
        <w:tc>
          <w:tcPr>
            <w:tcW w:w="0" w:type="auto"/>
          </w:tcPr>
          <w:p w14:paraId="038C3CA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Thực hiện XN</w:t>
            </w:r>
          </w:p>
        </w:tc>
        <w:tc>
          <w:tcPr>
            <w:tcW w:w="0" w:type="auto"/>
          </w:tcPr>
          <w:p w14:paraId="35FFB892"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&lt;&lt;include&gt;&gt;</w:t>
            </w:r>
          </w:p>
        </w:tc>
        <w:tc>
          <w:tcPr>
            <w:tcW w:w="0" w:type="auto"/>
          </w:tcPr>
          <w:p w14:paraId="2E58941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Trả kết quả xét nghiệm</w:t>
            </w:r>
          </w:p>
        </w:tc>
        <w:tc>
          <w:tcPr>
            <w:tcW w:w="0" w:type="auto"/>
          </w:tcPr>
          <w:p w14:paraId="1735915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Bắt buộc sau khi XN xong</w:t>
            </w:r>
          </w:p>
        </w:tc>
      </w:tr>
      <w:tr w:rsidR="001E7D73" w:rsidRPr="00F41E84" w14:paraId="270277A2" w14:textId="77777777">
        <w:tc>
          <w:tcPr>
            <w:tcW w:w="0" w:type="auto"/>
          </w:tcPr>
          <w:p w14:paraId="40DFE53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Kê toa thuốc</w:t>
            </w:r>
          </w:p>
        </w:tc>
        <w:tc>
          <w:tcPr>
            <w:tcW w:w="0" w:type="auto"/>
          </w:tcPr>
          <w:p w14:paraId="686A354A"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&lt;&lt;include&gt;&gt;</w:t>
            </w:r>
          </w:p>
        </w:tc>
        <w:tc>
          <w:tcPr>
            <w:tcW w:w="0" w:type="auto"/>
          </w:tcPr>
          <w:p w14:paraId="4D8B59C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Chọn thuốc &amp; liều dùng</w:t>
            </w:r>
          </w:p>
        </w:tc>
        <w:tc>
          <w:tcPr>
            <w:tcW w:w="0" w:type="auto"/>
          </w:tcPr>
          <w:p w14:paraId="760132B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Bắt buộc khi kê toa</w:t>
            </w:r>
          </w:p>
        </w:tc>
      </w:tr>
      <w:tr w:rsidR="001E7D73" w:rsidRPr="00F41E84" w14:paraId="05F5BA72" w14:textId="77777777">
        <w:tc>
          <w:tcPr>
            <w:tcW w:w="0" w:type="auto"/>
          </w:tcPr>
          <w:p w14:paraId="24B458B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Kê toa thuốc</w:t>
            </w:r>
          </w:p>
        </w:tc>
        <w:tc>
          <w:tcPr>
            <w:tcW w:w="0" w:type="auto"/>
          </w:tcPr>
          <w:p w14:paraId="35BB6C26"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&lt;&lt;include&gt;&gt;</w:t>
            </w:r>
          </w:p>
        </w:tc>
        <w:tc>
          <w:tcPr>
            <w:tcW w:w="0" w:type="auto"/>
          </w:tcPr>
          <w:p w14:paraId="7230AC38"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 toa thuốc</w:t>
            </w:r>
          </w:p>
        </w:tc>
        <w:tc>
          <w:tcPr>
            <w:tcW w:w="0" w:type="auto"/>
          </w:tcPr>
          <w:p w14:paraId="504BC5F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Bắt buộc để giao cho bệnh nhân</w:t>
            </w:r>
          </w:p>
        </w:tc>
      </w:tr>
    </w:tbl>
    <w:p w14:paraId="3EFE5F9C"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2AC7817E">
          <v:rect id="_x0000_i1032" style="width:468pt;height:1.5pt" o:hrstd="t" o:hr="t" fillcolor="gray" stroked="f">
            <v:path strokeok="f"/>
          </v:rect>
        </w:pict>
      </w:r>
    </w:p>
    <w:p w14:paraId="3FA6C65A" w14:textId="77777777" w:rsidR="002B42D0" w:rsidRPr="00F41E84" w:rsidRDefault="00540661">
      <w:pPr>
        <w:pStyle w:val="Heading3"/>
        <w:rPr>
          <w:rFonts w:ascii="Times New Roman" w:hAnsi="Times New Roman" w:cs="Times New Roman"/>
          <w:b w:val="0"/>
          <w:sz w:val="24"/>
          <w:szCs w:val="24"/>
        </w:rPr>
      </w:pPr>
      <w:r w:rsidRPr="00F41E84">
        <w:rPr>
          <w:rFonts w:ascii="Segoe UI Emoji" w:hAnsi="Segoe UI Emoji" w:cs="Segoe UI Emoji"/>
          <w:b w:val="0"/>
          <w:sz w:val="24"/>
          <w:szCs w:val="24"/>
        </w:rPr>
        <w:t>📐</w:t>
      </w:r>
      <w:r w:rsidRPr="00F41E84">
        <w:rPr>
          <w:rFonts w:ascii="Times New Roman" w:hAnsi="Times New Roman" w:cs="Times New Roman"/>
          <w:b w:val="0"/>
          <w:sz w:val="24"/>
          <w:szCs w:val="24"/>
        </w:rPr>
        <w:t xml:space="preserve"> Use Case Diagram Phân Rã (PlantUML):</w:t>
      </w:r>
    </w:p>
    <w:p w14:paraId="7C144CFF" w14:textId="77777777" w:rsidR="002B42D0" w:rsidRPr="00F41E84" w:rsidRDefault="00540661">
      <w:pPr>
        <w:pStyle w:val="FencedCodeplantuml"/>
        <w:rPr>
          <w:rFonts w:ascii="Times New Roman" w:hAnsi="Times New Roman" w:cs="Times New Roman"/>
          <w:sz w:val="24"/>
          <w:szCs w:val="24"/>
        </w:rPr>
      </w:pPr>
      <w:r w:rsidRPr="00F41E84">
        <w:rPr>
          <w:rFonts w:ascii="Times New Roman" w:hAnsi="Times New Roman" w:cs="Times New Roman"/>
          <w:sz w:val="24"/>
          <w:szCs w:val="24"/>
        </w:rPr>
        <w:t>@startuml</w:t>
      </w:r>
      <w:r w:rsidRPr="00F41E84">
        <w:rPr>
          <w:rFonts w:ascii="Times New Roman" w:hAnsi="Times New Roman" w:cs="Times New Roman"/>
          <w:sz w:val="24"/>
          <w:szCs w:val="24"/>
        </w:rPr>
        <w:br/>
        <w:t>left to right direction</w:t>
      </w:r>
      <w:r w:rsidRPr="00F41E84">
        <w:rPr>
          <w:rFonts w:ascii="Times New Roman" w:hAnsi="Times New Roman" w:cs="Times New Roman"/>
          <w:sz w:val="24"/>
          <w:szCs w:val="24"/>
        </w:rPr>
        <w:br/>
      </w:r>
      <w:r w:rsidRPr="00F41E84">
        <w:rPr>
          <w:rFonts w:ascii="Times New Roman" w:hAnsi="Times New Roman" w:cs="Times New Roman"/>
          <w:sz w:val="24"/>
          <w:szCs w:val="24"/>
        </w:rPr>
        <w:br/>
        <w:t>actor "Bệnh Nhân" as BN</w:t>
      </w:r>
      <w:r w:rsidRPr="00F41E84">
        <w:rPr>
          <w:rFonts w:ascii="Times New Roman" w:hAnsi="Times New Roman" w:cs="Times New Roman"/>
          <w:sz w:val="24"/>
          <w:szCs w:val="24"/>
        </w:rPr>
        <w:br/>
        <w:t>actor "NV Tiếp Nhận" as NVTN</w:t>
      </w:r>
      <w:r w:rsidRPr="00F41E84">
        <w:rPr>
          <w:rFonts w:ascii="Times New Roman" w:hAnsi="Times New Roman" w:cs="Times New Roman"/>
          <w:sz w:val="24"/>
          <w:szCs w:val="24"/>
        </w:rPr>
        <w:br/>
      </w:r>
      <w:r w:rsidRPr="00F41E84">
        <w:rPr>
          <w:rFonts w:ascii="Times New Roman" w:hAnsi="Times New Roman" w:cs="Times New Roman"/>
          <w:sz w:val="24"/>
          <w:szCs w:val="24"/>
        </w:rPr>
        <w:lastRenderedPageBreak/>
        <w:t>actor "Bác Sĩ" as BS</w:t>
      </w:r>
      <w:r w:rsidRPr="00F41E84">
        <w:rPr>
          <w:rFonts w:ascii="Times New Roman" w:hAnsi="Times New Roman" w:cs="Times New Roman"/>
          <w:sz w:val="24"/>
          <w:szCs w:val="24"/>
        </w:rPr>
        <w:br/>
        <w:t>actor "NV Xét Nghiệm" as NVXN</w:t>
      </w:r>
      <w:r w:rsidRPr="00F41E84">
        <w:rPr>
          <w:rFonts w:ascii="Times New Roman" w:hAnsi="Times New Roman" w:cs="Times New Roman"/>
          <w:sz w:val="24"/>
          <w:szCs w:val="24"/>
        </w:rPr>
        <w:br/>
      </w:r>
      <w:r w:rsidRPr="00F41E84">
        <w:rPr>
          <w:rFonts w:ascii="Times New Roman" w:hAnsi="Times New Roman" w:cs="Times New Roman"/>
          <w:sz w:val="24"/>
          <w:szCs w:val="24"/>
        </w:rPr>
        <w:br/>
        <w:t>rectangle "Quy trình Khám Bệnh Chi Tiết" {</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(Đăng ký khám bệnh) as UC1</w:t>
      </w:r>
      <w:r w:rsidRPr="00F41E84">
        <w:rPr>
          <w:rFonts w:ascii="Times New Roman" w:hAnsi="Times New Roman" w:cs="Times New Roman"/>
          <w:sz w:val="24"/>
          <w:szCs w:val="24"/>
        </w:rPr>
        <w:br/>
        <w:t xml:space="preserve">  (Điền phiếu đăng ký mới) as UC1a</w:t>
      </w:r>
      <w:r w:rsidRPr="00F41E84">
        <w:rPr>
          <w:rFonts w:ascii="Times New Roman" w:hAnsi="Times New Roman" w:cs="Times New Roman"/>
          <w:sz w:val="24"/>
          <w:szCs w:val="24"/>
        </w:rPr>
        <w:br/>
        <w:t xml:space="preserve">  (Tra cứu bệnh nhân cũ) as UC1b</w:t>
      </w:r>
      <w:r w:rsidRPr="00F41E84">
        <w:rPr>
          <w:rFonts w:ascii="Times New Roman" w:hAnsi="Times New Roman" w:cs="Times New Roman"/>
          <w:sz w:val="24"/>
          <w:szCs w:val="24"/>
        </w:rPr>
        <w:br/>
        <w:t xml:space="preserve">  (Tạo hồ sơ mới) as UC1c</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UC1 ..&gt; UC1a : &lt;&lt;extend&gt;&gt;\n[BN chưa có hồ sơ]</w:t>
      </w:r>
      <w:r w:rsidRPr="00F41E84">
        <w:rPr>
          <w:rFonts w:ascii="Times New Roman" w:hAnsi="Times New Roman" w:cs="Times New Roman"/>
          <w:sz w:val="24"/>
          <w:szCs w:val="24"/>
        </w:rPr>
        <w:br/>
        <w:t xml:space="preserve">  UC1 ..&gt; UC1b : &lt;&lt;extend&gt;&gt;\n[BN đã có hồ sơ]</w:t>
      </w:r>
      <w:r w:rsidRPr="00F41E84">
        <w:rPr>
          <w:rFonts w:ascii="Times New Roman" w:hAnsi="Times New Roman" w:cs="Times New Roman"/>
          <w:sz w:val="24"/>
          <w:szCs w:val="24"/>
        </w:rPr>
        <w:br/>
        <w:t xml:space="preserve">  UC1b ..&gt; UC1c : &lt;&lt;extend&gt;&gt;\n[Không tìm thấy]</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(Chờ xếp lượt khám) as UC2</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(Khám bệnh) as UC3</w:t>
      </w:r>
      <w:r w:rsidRPr="00F41E84">
        <w:rPr>
          <w:rFonts w:ascii="Times New Roman" w:hAnsi="Times New Roman" w:cs="Times New Roman"/>
          <w:sz w:val="24"/>
          <w:szCs w:val="24"/>
        </w:rPr>
        <w:br/>
        <w:t xml:space="preserve">  (Ghi nhận triệu chứng) as UC3a</w:t>
      </w:r>
      <w:r w:rsidRPr="00F41E84">
        <w:rPr>
          <w:rFonts w:ascii="Times New Roman" w:hAnsi="Times New Roman" w:cs="Times New Roman"/>
          <w:sz w:val="24"/>
          <w:szCs w:val="24"/>
        </w:rPr>
        <w:br/>
        <w:t xml:space="preserve">  (Ghi nhận chỉ số sinh tồn) as UC3b</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UC3 ..&gt; UC3a : &lt;&lt;include&gt;&gt;</w:t>
      </w:r>
      <w:r w:rsidRPr="00F41E84">
        <w:rPr>
          <w:rFonts w:ascii="Times New Roman" w:hAnsi="Times New Roman" w:cs="Times New Roman"/>
          <w:sz w:val="24"/>
          <w:szCs w:val="24"/>
        </w:rPr>
        <w:br/>
        <w:t xml:space="preserve">  UC3 ..&gt; UC3b : &lt;&lt;include&gt;&gt;</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(Yêu cầu xét nghiệm) as UC4</w:t>
      </w:r>
      <w:r w:rsidRPr="00F41E84">
        <w:rPr>
          <w:rFonts w:ascii="Times New Roman" w:hAnsi="Times New Roman" w:cs="Times New Roman"/>
          <w:sz w:val="24"/>
          <w:szCs w:val="24"/>
        </w:rPr>
        <w:br/>
        <w:t xml:space="preserve">  (Lấy mẫu xét nghiệm) as UC4a</w:t>
      </w:r>
      <w:r w:rsidRPr="00F41E84">
        <w:rPr>
          <w:rFonts w:ascii="Times New Roman" w:hAnsi="Times New Roman" w:cs="Times New Roman"/>
          <w:sz w:val="24"/>
          <w:szCs w:val="24"/>
        </w:rPr>
        <w:br/>
        <w:t xml:space="preserve">  (Thực hiện xét nghiệm) as UC4b</w:t>
      </w:r>
      <w:r w:rsidRPr="00F41E84">
        <w:rPr>
          <w:rFonts w:ascii="Times New Roman" w:hAnsi="Times New Roman" w:cs="Times New Roman"/>
          <w:sz w:val="24"/>
          <w:szCs w:val="24"/>
        </w:rPr>
        <w:br/>
        <w:t xml:space="preserve">  (Trả kết quả xét nghiệm) as UC4c</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UC4 ..&gt; UC4a : &lt;&lt;include&gt;&gt;</w:t>
      </w:r>
      <w:r w:rsidRPr="00F41E84">
        <w:rPr>
          <w:rFonts w:ascii="Times New Roman" w:hAnsi="Times New Roman" w:cs="Times New Roman"/>
          <w:sz w:val="24"/>
          <w:szCs w:val="24"/>
        </w:rPr>
        <w:br/>
        <w:t xml:space="preserve">  UC4a ..&gt; UC4b : &lt;&lt;include&gt;&gt;</w:t>
      </w:r>
      <w:r w:rsidRPr="00F41E84">
        <w:rPr>
          <w:rFonts w:ascii="Times New Roman" w:hAnsi="Times New Roman" w:cs="Times New Roman"/>
          <w:sz w:val="24"/>
          <w:szCs w:val="24"/>
        </w:rPr>
        <w:br/>
        <w:t xml:space="preserve">  UC4b ..&gt; UC4c : &lt;&lt;include&gt;&gt;</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(Đọc kết quả xét nghiệm) as UC5</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(Kê toa thuốc) as UC6</w:t>
      </w:r>
      <w:r w:rsidRPr="00F41E84">
        <w:rPr>
          <w:rFonts w:ascii="Times New Roman" w:hAnsi="Times New Roman" w:cs="Times New Roman"/>
          <w:sz w:val="24"/>
          <w:szCs w:val="24"/>
        </w:rPr>
        <w:br/>
        <w:t xml:space="preserve">  (Chọn thuốc &amp; liều dùng) as UC6a</w:t>
      </w:r>
      <w:r w:rsidRPr="00F41E84">
        <w:rPr>
          <w:rFonts w:ascii="Times New Roman" w:hAnsi="Times New Roman" w:cs="Times New Roman"/>
          <w:sz w:val="24"/>
          <w:szCs w:val="24"/>
        </w:rPr>
        <w:br/>
        <w:t xml:space="preserve">  (In toa thuốc) as UC6b</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UC6 ..&gt; UC6a : &lt;&lt;include&gt;&gt;</w:t>
      </w:r>
      <w:r w:rsidRPr="00F41E84">
        <w:rPr>
          <w:rFonts w:ascii="Times New Roman" w:hAnsi="Times New Roman" w:cs="Times New Roman"/>
          <w:sz w:val="24"/>
          <w:szCs w:val="24"/>
        </w:rPr>
        <w:br/>
        <w:t xml:space="preserve">  UC6 ..&gt; UC6b : &lt;&lt;include&gt;&gt;</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(Nhận toa thuốc) as UC7</w:t>
      </w:r>
      <w:r w:rsidRPr="00F41E84">
        <w:rPr>
          <w:rFonts w:ascii="Times New Roman" w:hAnsi="Times New Roman" w:cs="Times New Roman"/>
          <w:sz w:val="24"/>
          <w:szCs w:val="24"/>
        </w:rPr>
        <w:br/>
        <w:t>}</w:t>
      </w:r>
      <w:r w:rsidRPr="00F41E84">
        <w:rPr>
          <w:rFonts w:ascii="Times New Roman" w:hAnsi="Times New Roman" w:cs="Times New Roman"/>
          <w:sz w:val="24"/>
          <w:szCs w:val="24"/>
        </w:rPr>
        <w:br/>
      </w:r>
      <w:r w:rsidRPr="00F41E84">
        <w:rPr>
          <w:rFonts w:ascii="Times New Roman" w:hAnsi="Times New Roman" w:cs="Times New Roman"/>
          <w:sz w:val="24"/>
          <w:szCs w:val="24"/>
        </w:rPr>
        <w:br/>
        <w:t>BN --&gt; UC1</w:t>
      </w:r>
      <w:r w:rsidRPr="00F41E84">
        <w:rPr>
          <w:rFonts w:ascii="Times New Roman" w:hAnsi="Times New Roman" w:cs="Times New Roman"/>
          <w:sz w:val="24"/>
          <w:szCs w:val="24"/>
        </w:rPr>
        <w:br/>
        <w:t>BN --&gt; UC7</w:t>
      </w:r>
      <w:r w:rsidRPr="00F41E84">
        <w:rPr>
          <w:rFonts w:ascii="Times New Roman" w:hAnsi="Times New Roman" w:cs="Times New Roman"/>
          <w:sz w:val="24"/>
          <w:szCs w:val="24"/>
        </w:rPr>
        <w:br/>
      </w:r>
      <w:r w:rsidRPr="00F41E84">
        <w:rPr>
          <w:rFonts w:ascii="Times New Roman" w:hAnsi="Times New Roman" w:cs="Times New Roman"/>
          <w:sz w:val="24"/>
          <w:szCs w:val="24"/>
        </w:rPr>
        <w:lastRenderedPageBreak/>
        <w:t>NVTN --&gt; UC1</w:t>
      </w:r>
      <w:r w:rsidRPr="00F41E84">
        <w:rPr>
          <w:rFonts w:ascii="Times New Roman" w:hAnsi="Times New Roman" w:cs="Times New Roman"/>
          <w:sz w:val="24"/>
          <w:szCs w:val="24"/>
        </w:rPr>
        <w:br/>
        <w:t>NVTN --&gt; UC1a</w:t>
      </w:r>
      <w:r w:rsidRPr="00F41E84">
        <w:rPr>
          <w:rFonts w:ascii="Times New Roman" w:hAnsi="Times New Roman" w:cs="Times New Roman"/>
          <w:sz w:val="24"/>
          <w:szCs w:val="24"/>
        </w:rPr>
        <w:br/>
        <w:t>NVTN --&gt; UC1b</w:t>
      </w:r>
      <w:r w:rsidRPr="00F41E84">
        <w:rPr>
          <w:rFonts w:ascii="Times New Roman" w:hAnsi="Times New Roman" w:cs="Times New Roman"/>
          <w:sz w:val="24"/>
          <w:szCs w:val="24"/>
        </w:rPr>
        <w:br/>
      </w:r>
      <w:r w:rsidRPr="00F41E84">
        <w:rPr>
          <w:rFonts w:ascii="Times New Roman" w:hAnsi="Times New Roman" w:cs="Times New Roman"/>
          <w:sz w:val="24"/>
          <w:szCs w:val="24"/>
        </w:rPr>
        <w:br/>
        <w:t>BS --&gt; UC3</w:t>
      </w:r>
      <w:r w:rsidRPr="00F41E84">
        <w:rPr>
          <w:rFonts w:ascii="Times New Roman" w:hAnsi="Times New Roman" w:cs="Times New Roman"/>
          <w:sz w:val="24"/>
          <w:szCs w:val="24"/>
        </w:rPr>
        <w:br/>
        <w:t>BS --&gt; UC4</w:t>
      </w:r>
      <w:r w:rsidRPr="00F41E84">
        <w:rPr>
          <w:rFonts w:ascii="Times New Roman" w:hAnsi="Times New Roman" w:cs="Times New Roman"/>
          <w:sz w:val="24"/>
          <w:szCs w:val="24"/>
        </w:rPr>
        <w:br/>
        <w:t>BS --&gt; UC5</w:t>
      </w:r>
      <w:r w:rsidRPr="00F41E84">
        <w:rPr>
          <w:rFonts w:ascii="Times New Roman" w:hAnsi="Times New Roman" w:cs="Times New Roman"/>
          <w:sz w:val="24"/>
          <w:szCs w:val="24"/>
        </w:rPr>
        <w:br/>
        <w:t>BS --&gt; UC6</w:t>
      </w:r>
      <w:r w:rsidRPr="00F41E84">
        <w:rPr>
          <w:rFonts w:ascii="Times New Roman" w:hAnsi="Times New Roman" w:cs="Times New Roman"/>
          <w:sz w:val="24"/>
          <w:szCs w:val="24"/>
        </w:rPr>
        <w:br/>
        <w:t>NVXN --&gt; UC4b</w:t>
      </w:r>
      <w:r w:rsidRPr="00F41E84">
        <w:rPr>
          <w:rFonts w:ascii="Times New Roman" w:hAnsi="Times New Roman" w:cs="Times New Roman"/>
          <w:sz w:val="24"/>
          <w:szCs w:val="24"/>
        </w:rPr>
        <w:br/>
        <w:t>NVXN --&gt; UC4c</w:t>
      </w:r>
      <w:r w:rsidRPr="00F41E84">
        <w:rPr>
          <w:rFonts w:ascii="Times New Roman" w:hAnsi="Times New Roman" w:cs="Times New Roman"/>
          <w:sz w:val="24"/>
          <w:szCs w:val="24"/>
        </w:rPr>
        <w:br/>
      </w:r>
      <w:r w:rsidRPr="00F41E84">
        <w:rPr>
          <w:rFonts w:ascii="Times New Roman" w:hAnsi="Times New Roman" w:cs="Times New Roman"/>
          <w:sz w:val="24"/>
          <w:szCs w:val="24"/>
        </w:rPr>
        <w:br/>
        <w:t>UC1 --&gt; UC2</w:t>
      </w:r>
      <w:r w:rsidRPr="00F41E84">
        <w:rPr>
          <w:rFonts w:ascii="Times New Roman" w:hAnsi="Times New Roman" w:cs="Times New Roman"/>
          <w:sz w:val="24"/>
          <w:szCs w:val="24"/>
        </w:rPr>
        <w:br/>
        <w:t>UC2 --&gt; UC3</w:t>
      </w:r>
      <w:r w:rsidRPr="00F41E84">
        <w:rPr>
          <w:rFonts w:ascii="Times New Roman" w:hAnsi="Times New Roman" w:cs="Times New Roman"/>
          <w:sz w:val="24"/>
          <w:szCs w:val="24"/>
        </w:rPr>
        <w:br/>
        <w:t>UC3 ..&gt; UC4 : &lt;&lt;extend&gt;&gt;\n[Cần xét nghiệm]</w:t>
      </w:r>
      <w:r w:rsidRPr="00F41E84">
        <w:rPr>
          <w:rFonts w:ascii="Times New Roman" w:hAnsi="Times New Roman" w:cs="Times New Roman"/>
          <w:sz w:val="24"/>
          <w:szCs w:val="24"/>
        </w:rPr>
        <w:br/>
        <w:t>UC4 --&gt; UC5</w:t>
      </w:r>
      <w:r w:rsidRPr="00F41E84">
        <w:rPr>
          <w:rFonts w:ascii="Times New Roman" w:hAnsi="Times New Roman" w:cs="Times New Roman"/>
          <w:sz w:val="24"/>
          <w:szCs w:val="24"/>
        </w:rPr>
        <w:br/>
        <w:t>UC5 --&gt; UC6</w:t>
      </w:r>
      <w:r w:rsidRPr="00F41E84">
        <w:rPr>
          <w:rFonts w:ascii="Times New Roman" w:hAnsi="Times New Roman" w:cs="Times New Roman"/>
          <w:sz w:val="24"/>
          <w:szCs w:val="24"/>
        </w:rPr>
        <w:br/>
        <w:t>UC6 --&gt; UC7</w:t>
      </w:r>
      <w:r w:rsidRPr="00F41E84">
        <w:rPr>
          <w:rFonts w:ascii="Times New Roman" w:hAnsi="Times New Roman" w:cs="Times New Roman"/>
          <w:sz w:val="24"/>
          <w:szCs w:val="24"/>
        </w:rPr>
        <w:br/>
        <w:t>@enduml</w:t>
      </w:r>
    </w:p>
    <w:p w14:paraId="31DADED4"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42BF9B16">
          <v:rect id="_x0000_i1033" style="width:468pt;height:1.5pt" o:hrstd="t" o:hr="t" fillcolor="gray" stroked="f">
            <v:path strokeok="f"/>
          </v:rect>
        </w:pict>
      </w:r>
    </w:p>
    <w:p w14:paraId="34A33F29" w14:textId="77777777" w:rsidR="002B42D0" w:rsidRPr="00F41E84" w:rsidRDefault="00540661">
      <w:pPr>
        <w:pStyle w:val="Heading2"/>
        <w:rPr>
          <w:rFonts w:ascii="Times New Roman" w:hAnsi="Times New Roman" w:cs="Times New Roman"/>
          <w:b w:val="0"/>
          <w:i w:val="0"/>
          <w:sz w:val="24"/>
          <w:szCs w:val="24"/>
        </w:rPr>
      </w:pPr>
      <w:r w:rsidRPr="00F41E84">
        <w:rPr>
          <w:rFonts w:ascii="Times New Roman" w:hAnsi="Times New Roman" w:cs="Times New Roman"/>
          <w:b w:val="0"/>
          <w:i w:val="0"/>
          <w:sz w:val="24"/>
          <w:szCs w:val="24"/>
        </w:rPr>
        <w:t>CÂU 5 – Activity Diagram</w:t>
      </w:r>
    </w:p>
    <w:p w14:paraId="75BAE10E" w14:textId="77777777" w:rsidR="002B42D0" w:rsidRPr="00F41E84" w:rsidRDefault="00540661">
      <w:pPr>
        <w:pStyle w:val="Heading3"/>
        <w:rPr>
          <w:rFonts w:ascii="Times New Roman" w:hAnsi="Times New Roman" w:cs="Times New Roman"/>
          <w:b w:val="0"/>
          <w:sz w:val="24"/>
          <w:szCs w:val="24"/>
        </w:rPr>
      </w:pPr>
      <w:r w:rsidRPr="00F41E84">
        <w:rPr>
          <w:rFonts w:ascii="Segoe UI Emoji" w:hAnsi="Segoe UI Emoji" w:cs="Segoe UI Emoji"/>
          <w:b w:val="0"/>
          <w:sz w:val="24"/>
          <w:szCs w:val="24"/>
        </w:rPr>
        <w:t>📌</w:t>
      </w:r>
      <w:r w:rsidRPr="00F41E84">
        <w:rPr>
          <w:rFonts w:ascii="Times New Roman" w:hAnsi="Times New Roman" w:cs="Times New Roman"/>
          <w:b w:val="0"/>
          <w:sz w:val="24"/>
          <w:szCs w:val="24"/>
        </w:rPr>
        <w:t xml:space="preserve"> Giải thích Activity Diagram</w:t>
      </w:r>
    </w:p>
    <w:p w14:paraId="1D58DC23" w14:textId="77777777" w:rsidR="002B42D0" w:rsidRPr="00F41E84" w:rsidRDefault="00540661">
      <w:pPr>
        <w:pStyle w:val="Quote"/>
        <w:rPr>
          <w:rFonts w:ascii="Times New Roman" w:hAnsi="Times New Roman" w:cs="Times New Roman"/>
          <w:i w:val="0"/>
          <w:color w:val="auto"/>
          <w:sz w:val="24"/>
          <w:szCs w:val="24"/>
        </w:rPr>
      </w:pPr>
      <w:r w:rsidRPr="00F41E84">
        <w:rPr>
          <w:rFonts w:ascii="Times New Roman" w:hAnsi="Times New Roman" w:cs="Times New Roman"/>
          <w:i w:val="0"/>
          <w:color w:val="auto"/>
          <w:sz w:val="24"/>
          <w:szCs w:val="24"/>
        </w:rPr>
        <w:t>Activity Diagram mô tả luồng hoạt động (workflow) theo thứ tự thực hiện, bao gồm các điểm quyết định (decision), hoạt động song song (fork/join) và điều kiện.</w:t>
      </w:r>
    </w:p>
    <w:p w14:paraId="7501DC8A"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Các phần tử trong sơ đồ:</w:t>
      </w:r>
    </w:p>
    <w:p w14:paraId="63769251" w14:textId="77777777" w:rsidR="002B42D0" w:rsidRPr="00F41E84" w:rsidRDefault="00540661">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 (Start): Điểm bắt đầu</w:t>
      </w:r>
    </w:p>
    <w:p w14:paraId="56D814C0" w14:textId="77777777" w:rsidR="002B42D0" w:rsidRPr="00F41E84" w:rsidRDefault="00540661">
      <w:pPr>
        <w:numPr>
          <w:ilvl w:val="0"/>
          <w:numId w:val="1"/>
        </w:numPr>
        <w:rPr>
          <w:rFonts w:ascii="Times New Roman" w:hAnsi="Times New Roman" w:cs="Times New Roman"/>
          <w:sz w:val="24"/>
          <w:szCs w:val="24"/>
        </w:rPr>
      </w:pPr>
      <w:r w:rsidRPr="00F41E84">
        <w:rPr>
          <w:rFonts w:ascii="Segoe UI Emoji" w:hAnsi="Segoe UI Emoji" w:cs="Segoe UI Emoji"/>
          <w:sz w:val="24"/>
          <w:szCs w:val="24"/>
        </w:rPr>
        <w:t>◻</w:t>
      </w:r>
      <w:r w:rsidRPr="00F41E84">
        <w:rPr>
          <w:rFonts w:ascii="Times New Roman" w:hAnsi="Times New Roman" w:cs="Times New Roman"/>
          <w:sz w:val="24"/>
          <w:szCs w:val="24"/>
        </w:rPr>
        <w:t xml:space="preserve"> (Action): Hoạt động cụ thể</w:t>
      </w:r>
    </w:p>
    <w:p w14:paraId="3AA0F619" w14:textId="77777777" w:rsidR="002B42D0" w:rsidRPr="00F41E84" w:rsidRDefault="00540661">
      <w:pPr>
        <w:numPr>
          <w:ilvl w:val="0"/>
          <w:numId w:val="1"/>
        </w:numPr>
        <w:rPr>
          <w:rFonts w:ascii="Times New Roman" w:hAnsi="Times New Roman" w:cs="Times New Roman"/>
          <w:sz w:val="24"/>
          <w:szCs w:val="24"/>
        </w:rPr>
      </w:pPr>
      <w:r w:rsidRPr="00F41E84">
        <w:rPr>
          <w:rFonts w:ascii="Cambria Math" w:hAnsi="Cambria Math" w:cs="Cambria Math"/>
          <w:sz w:val="24"/>
          <w:szCs w:val="24"/>
        </w:rPr>
        <w:t>◇</w:t>
      </w:r>
      <w:r w:rsidRPr="00F41E84">
        <w:rPr>
          <w:rFonts w:ascii="Times New Roman" w:hAnsi="Times New Roman" w:cs="Times New Roman"/>
          <w:sz w:val="24"/>
          <w:szCs w:val="24"/>
        </w:rPr>
        <w:t xml:space="preserve"> (Decision): Điểm rẽ nhánh (có điều kiện)</w:t>
      </w:r>
    </w:p>
    <w:p w14:paraId="4C0DE995" w14:textId="77777777" w:rsidR="002B42D0" w:rsidRPr="00F41E84" w:rsidRDefault="00540661">
      <w:pPr>
        <w:numPr>
          <w:ilvl w:val="0"/>
          <w:numId w:val="1"/>
        </w:numPr>
        <w:rPr>
          <w:rFonts w:ascii="Times New Roman" w:hAnsi="Times New Roman" w:cs="Times New Roman"/>
          <w:sz w:val="24"/>
          <w:szCs w:val="24"/>
        </w:rPr>
      </w:pPr>
      <w:r w:rsidRPr="00F41E84">
        <w:rPr>
          <w:rFonts w:ascii="Times New Roman" w:hAnsi="Times New Roman" w:cs="Times New Roman"/>
          <w:sz w:val="24"/>
          <w:szCs w:val="24"/>
        </w:rPr>
        <w:t>══ (Fork/Join): Hoạt động song song</w:t>
      </w:r>
    </w:p>
    <w:p w14:paraId="4CC6E46D" w14:textId="77777777" w:rsidR="002B42D0" w:rsidRPr="00F41E84" w:rsidRDefault="00540661">
      <w:pPr>
        <w:numPr>
          <w:ilvl w:val="0"/>
          <w:numId w:val="1"/>
        </w:numPr>
        <w:rPr>
          <w:rFonts w:ascii="Times New Roman" w:hAnsi="Times New Roman" w:cs="Times New Roman"/>
          <w:sz w:val="24"/>
          <w:szCs w:val="24"/>
        </w:rPr>
      </w:pPr>
      <w:r w:rsidRPr="00F41E84">
        <w:rPr>
          <w:rFonts w:ascii="Cambria Math" w:hAnsi="Cambria Math" w:cs="Cambria Math"/>
          <w:sz w:val="24"/>
          <w:szCs w:val="24"/>
        </w:rPr>
        <w:t>⊙</w:t>
      </w:r>
      <w:r w:rsidRPr="00F41E84">
        <w:rPr>
          <w:rFonts w:ascii="Times New Roman" w:hAnsi="Times New Roman" w:cs="Times New Roman"/>
          <w:sz w:val="24"/>
          <w:szCs w:val="24"/>
        </w:rPr>
        <w:t xml:space="preserve"> (End): Điểm kết thúc</w:t>
      </w:r>
    </w:p>
    <w:p w14:paraId="053607A3"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Luồng chính:</w:t>
      </w:r>
    </w:p>
    <w:p w14:paraId="04CFAA1F" w14:textId="77777777" w:rsidR="002B42D0" w:rsidRPr="00F41E84" w:rsidRDefault="00540661">
      <w:pPr>
        <w:numPr>
          <w:ilvl w:val="0"/>
          <w:numId w:val="2"/>
        </w:numPr>
        <w:rPr>
          <w:rFonts w:ascii="Times New Roman" w:hAnsi="Times New Roman" w:cs="Times New Roman"/>
          <w:sz w:val="24"/>
          <w:szCs w:val="24"/>
        </w:rPr>
      </w:pPr>
      <w:r w:rsidRPr="00F41E84">
        <w:rPr>
          <w:rFonts w:ascii="Times New Roman" w:hAnsi="Times New Roman" w:cs="Times New Roman"/>
          <w:sz w:val="24"/>
          <w:szCs w:val="24"/>
        </w:rPr>
        <w:t>Bệnh nhân đến → Kiểm tra hồ sơ</w:t>
      </w:r>
    </w:p>
    <w:p w14:paraId="2DBE19B1" w14:textId="77777777" w:rsidR="002B42D0" w:rsidRPr="00F41E84" w:rsidRDefault="00540661">
      <w:pPr>
        <w:numPr>
          <w:ilvl w:val="0"/>
          <w:numId w:val="2"/>
        </w:numPr>
        <w:rPr>
          <w:rFonts w:ascii="Times New Roman" w:hAnsi="Times New Roman" w:cs="Times New Roman"/>
          <w:sz w:val="24"/>
          <w:szCs w:val="24"/>
        </w:rPr>
      </w:pPr>
      <w:r w:rsidRPr="00F41E84">
        <w:rPr>
          <w:rFonts w:ascii="Times New Roman" w:hAnsi="Times New Roman" w:cs="Times New Roman"/>
          <w:sz w:val="24"/>
          <w:szCs w:val="24"/>
        </w:rPr>
        <w:t>[Chưa có] → Đăng ký + Đóng phí + Cấp hồ sơ</w:t>
      </w:r>
    </w:p>
    <w:p w14:paraId="70EC5824" w14:textId="77777777" w:rsidR="002B42D0" w:rsidRPr="00F41E84" w:rsidRDefault="00540661">
      <w:pPr>
        <w:numPr>
          <w:ilvl w:val="0"/>
          <w:numId w:val="2"/>
        </w:numPr>
        <w:rPr>
          <w:rFonts w:ascii="Times New Roman" w:hAnsi="Times New Roman" w:cs="Times New Roman"/>
          <w:sz w:val="24"/>
          <w:szCs w:val="24"/>
        </w:rPr>
      </w:pPr>
      <w:r w:rsidRPr="00F41E84">
        <w:rPr>
          <w:rFonts w:ascii="Times New Roman" w:hAnsi="Times New Roman" w:cs="Times New Roman"/>
          <w:sz w:val="24"/>
          <w:szCs w:val="24"/>
        </w:rPr>
        <w:t>[Đã có] → Tra cứu hồ sơ</w:t>
      </w:r>
    </w:p>
    <w:p w14:paraId="35FE49CD" w14:textId="77777777" w:rsidR="002B42D0" w:rsidRPr="00F41E84" w:rsidRDefault="00540661">
      <w:pPr>
        <w:numPr>
          <w:ilvl w:val="0"/>
          <w:numId w:val="2"/>
        </w:numPr>
        <w:rPr>
          <w:rFonts w:ascii="Times New Roman" w:hAnsi="Times New Roman" w:cs="Times New Roman"/>
          <w:sz w:val="24"/>
          <w:szCs w:val="24"/>
        </w:rPr>
      </w:pPr>
      <w:r w:rsidRPr="00F41E84">
        <w:rPr>
          <w:rFonts w:ascii="Times New Roman" w:hAnsi="Times New Roman" w:cs="Times New Roman"/>
          <w:sz w:val="24"/>
          <w:szCs w:val="24"/>
        </w:rPr>
        <w:t>Chờ khám → Bác sĩ khám → Ghi triệu chứng</w:t>
      </w:r>
    </w:p>
    <w:p w14:paraId="77620686" w14:textId="77777777" w:rsidR="002B42D0" w:rsidRPr="00F41E84" w:rsidRDefault="00540661">
      <w:pPr>
        <w:numPr>
          <w:ilvl w:val="0"/>
          <w:numId w:val="2"/>
        </w:numPr>
        <w:rPr>
          <w:rFonts w:ascii="Times New Roman" w:hAnsi="Times New Roman" w:cs="Times New Roman"/>
          <w:sz w:val="24"/>
          <w:szCs w:val="24"/>
        </w:rPr>
      </w:pPr>
      <w:r w:rsidRPr="00F41E84">
        <w:rPr>
          <w:rFonts w:ascii="Times New Roman" w:hAnsi="Times New Roman" w:cs="Times New Roman"/>
          <w:sz w:val="24"/>
          <w:szCs w:val="24"/>
        </w:rPr>
        <w:t>[Cần XN] → Thực hiện xét nghiệm → Trả kết quả</w:t>
      </w:r>
    </w:p>
    <w:p w14:paraId="06A146B5" w14:textId="77777777" w:rsidR="002B42D0" w:rsidRPr="00F41E84" w:rsidRDefault="00540661">
      <w:pPr>
        <w:numPr>
          <w:ilvl w:val="0"/>
          <w:numId w:val="2"/>
        </w:numPr>
        <w:rPr>
          <w:rFonts w:ascii="Times New Roman" w:hAnsi="Times New Roman" w:cs="Times New Roman"/>
          <w:sz w:val="24"/>
          <w:szCs w:val="24"/>
        </w:rPr>
      </w:pPr>
      <w:r w:rsidRPr="00F41E84">
        <w:rPr>
          <w:rFonts w:ascii="Times New Roman" w:hAnsi="Times New Roman" w:cs="Times New Roman"/>
          <w:sz w:val="24"/>
          <w:szCs w:val="24"/>
        </w:rPr>
        <w:t>[Không cần XN] → Bỏ qua bước XN</w:t>
      </w:r>
    </w:p>
    <w:p w14:paraId="74224353" w14:textId="77777777" w:rsidR="002B42D0" w:rsidRPr="00F41E84" w:rsidRDefault="00540661">
      <w:pPr>
        <w:numPr>
          <w:ilvl w:val="0"/>
          <w:numId w:val="2"/>
        </w:numPr>
        <w:rPr>
          <w:rFonts w:ascii="Times New Roman" w:hAnsi="Times New Roman" w:cs="Times New Roman"/>
          <w:sz w:val="24"/>
          <w:szCs w:val="24"/>
        </w:rPr>
      </w:pPr>
      <w:r w:rsidRPr="00F41E84">
        <w:rPr>
          <w:rFonts w:ascii="Times New Roman" w:hAnsi="Times New Roman" w:cs="Times New Roman"/>
          <w:sz w:val="24"/>
          <w:szCs w:val="24"/>
        </w:rPr>
        <w:lastRenderedPageBreak/>
        <w:t>Bác sĩ kê toa → Bệnh nhân nhận toa</w:t>
      </w:r>
    </w:p>
    <w:p w14:paraId="617DC27C" w14:textId="77777777" w:rsidR="002B42D0" w:rsidRPr="00F41E84" w:rsidRDefault="00540661">
      <w:pPr>
        <w:numPr>
          <w:ilvl w:val="0"/>
          <w:numId w:val="2"/>
        </w:numPr>
        <w:rPr>
          <w:rFonts w:ascii="Times New Roman" w:hAnsi="Times New Roman" w:cs="Times New Roman"/>
          <w:sz w:val="24"/>
          <w:szCs w:val="24"/>
        </w:rPr>
      </w:pPr>
      <w:r w:rsidRPr="00F41E84">
        <w:rPr>
          <w:rFonts w:ascii="Times New Roman" w:hAnsi="Times New Roman" w:cs="Times New Roman"/>
          <w:sz w:val="24"/>
          <w:szCs w:val="24"/>
        </w:rPr>
        <w:t>Ghi nhận hồ sơ → Thanh toán → Kết thúc</w:t>
      </w:r>
    </w:p>
    <w:p w14:paraId="309AE84A"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4BAD6C70">
          <v:rect id="_x0000_i1034" style="width:468pt;height:1.5pt" o:hrstd="t" o:hr="t" fillcolor="gray" stroked="f">
            <v:path strokeok="f"/>
          </v:rect>
        </w:pict>
      </w:r>
    </w:p>
    <w:p w14:paraId="41CE1F2C" w14:textId="77777777" w:rsidR="002B42D0" w:rsidRPr="00F41E84" w:rsidRDefault="00540661">
      <w:pPr>
        <w:pStyle w:val="Heading3"/>
        <w:rPr>
          <w:rFonts w:ascii="Times New Roman" w:hAnsi="Times New Roman" w:cs="Times New Roman"/>
          <w:b w:val="0"/>
          <w:sz w:val="24"/>
          <w:szCs w:val="24"/>
        </w:rPr>
      </w:pPr>
      <w:r w:rsidRPr="00F41E84">
        <w:rPr>
          <w:rFonts w:ascii="Segoe UI Emoji" w:hAnsi="Segoe UI Emoji" w:cs="Segoe UI Emoji"/>
          <w:b w:val="0"/>
          <w:sz w:val="24"/>
          <w:szCs w:val="24"/>
        </w:rPr>
        <w:t>📐</w:t>
      </w:r>
      <w:r w:rsidRPr="00F41E84">
        <w:rPr>
          <w:rFonts w:ascii="Times New Roman" w:hAnsi="Times New Roman" w:cs="Times New Roman"/>
          <w:b w:val="0"/>
          <w:sz w:val="24"/>
          <w:szCs w:val="24"/>
        </w:rPr>
        <w:t xml:space="preserve"> Activity Diagram (PlantUML):</w:t>
      </w:r>
    </w:p>
    <w:p w14:paraId="1B8EAEFB" w14:textId="77777777" w:rsidR="002B42D0" w:rsidRPr="00F41E84" w:rsidRDefault="00540661">
      <w:pPr>
        <w:pStyle w:val="FencedCodeplantuml"/>
        <w:rPr>
          <w:rFonts w:ascii="Times New Roman" w:hAnsi="Times New Roman" w:cs="Times New Roman"/>
          <w:sz w:val="24"/>
          <w:szCs w:val="24"/>
        </w:rPr>
      </w:pPr>
      <w:r w:rsidRPr="00F41E84">
        <w:rPr>
          <w:rFonts w:ascii="Times New Roman" w:hAnsi="Times New Roman" w:cs="Times New Roman"/>
          <w:sz w:val="24"/>
          <w:szCs w:val="24"/>
        </w:rPr>
        <w:t>@startuml</w:t>
      </w:r>
      <w:r w:rsidRPr="00F41E84">
        <w:rPr>
          <w:rFonts w:ascii="Times New Roman" w:hAnsi="Times New Roman" w:cs="Times New Roman"/>
          <w:sz w:val="24"/>
          <w:szCs w:val="24"/>
        </w:rPr>
        <w:br/>
        <w:t>start</w:t>
      </w:r>
      <w:r w:rsidRPr="00F41E84">
        <w:rPr>
          <w:rFonts w:ascii="Times New Roman" w:hAnsi="Times New Roman" w:cs="Times New Roman"/>
          <w:sz w:val="24"/>
          <w:szCs w:val="24"/>
        </w:rPr>
        <w:br/>
      </w:r>
      <w:r w:rsidRPr="00F41E84">
        <w:rPr>
          <w:rFonts w:ascii="Times New Roman" w:hAnsi="Times New Roman" w:cs="Times New Roman"/>
          <w:sz w:val="24"/>
          <w:szCs w:val="24"/>
        </w:rPr>
        <w:br/>
        <w:t>:Bệnh nhân đến bệnh viện;</w:t>
      </w:r>
      <w:r w:rsidRPr="00F41E84">
        <w:rPr>
          <w:rFonts w:ascii="Times New Roman" w:hAnsi="Times New Roman" w:cs="Times New Roman"/>
          <w:sz w:val="24"/>
          <w:szCs w:val="24"/>
        </w:rPr>
        <w:br/>
      </w:r>
      <w:r w:rsidRPr="00F41E84">
        <w:rPr>
          <w:rFonts w:ascii="Times New Roman" w:hAnsi="Times New Roman" w:cs="Times New Roman"/>
          <w:sz w:val="24"/>
          <w:szCs w:val="24"/>
        </w:rPr>
        <w:br/>
        <w:t>if (Đã có hồ sơ bệnh án?) then (Có)</w:t>
      </w:r>
      <w:r w:rsidRPr="00F41E84">
        <w:rPr>
          <w:rFonts w:ascii="Times New Roman" w:hAnsi="Times New Roman" w:cs="Times New Roman"/>
          <w:sz w:val="24"/>
          <w:szCs w:val="24"/>
        </w:rPr>
        <w:br/>
        <w:t xml:space="preserve">  :Báo mã hồ sơ hoặc thông tin tìm kiếm;</w:t>
      </w:r>
      <w:r w:rsidRPr="00F41E84">
        <w:rPr>
          <w:rFonts w:ascii="Times New Roman" w:hAnsi="Times New Roman" w:cs="Times New Roman"/>
          <w:sz w:val="24"/>
          <w:szCs w:val="24"/>
        </w:rPr>
        <w:br/>
        <w:t xml:space="preserve">  :NV tiếp nhận tra cứu hồ sơ;</w:t>
      </w:r>
      <w:r w:rsidRPr="00F41E84">
        <w:rPr>
          <w:rFonts w:ascii="Times New Roman" w:hAnsi="Times New Roman" w:cs="Times New Roman"/>
          <w:sz w:val="24"/>
          <w:szCs w:val="24"/>
        </w:rPr>
        <w:br/>
        <w:t xml:space="preserve">  :Kiểm tra lệ phí còn hiệu lực;</w:t>
      </w:r>
      <w:r w:rsidRPr="00F41E84">
        <w:rPr>
          <w:rFonts w:ascii="Times New Roman" w:hAnsi="Times New Roman" w:cs="Times New Roman"/>
          <w:sz w:val="24"/>
          <w:szCs w:val="24"/>
        </w:rPr>
        <w:br/>
        <w:t xml:space="preserve">  if (Lệ phí còn hiệu lực?) then (Có)</w:t>
      </w:r>
      <w:r w:rsidRPr="00F41E84">
        <w:rPr>
          <w:rFonts w:ascii="Times New Roman" w:hAnsi="Times New Roman" w:cs="Times New Roman"/>
          <w:sz w:val="24"/>
          <w:szCs w:val="24"/>
        </w:rPr>
        <w:br/>
        <w:t xml:space="preserve">    :Xác nhận tiếp tục;</w:t>
      </w:r>
      <w:r w:rsidRPr="00F41E84">
        <w:rPr>
          <w:rFonts w:ascii="Times New Roman" w:hAnsi="Times New Roman" w:cs="Times New Roman"/>
          <w:sz w:val="24"/>
          <w:szCs w:val="24"/>
        </w:rPr>
        <w:br/>
        <w:t xml:space="preserve">  else (Hết hạn)</w:t>
      </w:r>
      <w:r w:rsidRPr="00F41E84">
        <w:rPr>
          <w:rFonts w:ascii="Times New Roman" w:hAnsi="Times New Roman" w:cs="Times New Roman"/>
          <w:sz w:val="24"/>
          <w:szCs w:val="24"/>
        </w:rPr>
        <w:br/>
        <w:t xml:space="preserve">    :Yêu cầu đóng lệ phí gia hạn;</w:t>
      </w:r>
      <w:r w:rsidRPr="00F41E84">
        <w:rPr>
          <w:rFonts w:ascii="Times New Roman" w:hAnsi="Times New Roman" w:cs="Times New Roman"/>
          <w:sz w:val="24"/>
          <w:szCs w:val="24"/>
        </w:rPr>
        <w:br/>
        <w:t xml:space="preserve">    :Thu lệ phí và gia hạn hồ sơ;</w:t>
      </w:r>
      <w:r w:rsidRPr="00F41E84">
        <w:rPr>
          <w:rFonts w:ascii="Times New Roman" w:hAnsi="Times New Roman" w:cs="Times New Roman"/>
          <w:sz w:val="24"/>
          <w:szCs w:val="24"/>
        </w:rPr>
        <w:br/>
        <w:t xml:space="preserve">  endif</w:t>
      </w:r>
      <w:r w:rsidRPr="00F41E84">
        <w:rPr>
          <w:rFonts w:ascii="Times New Roman" w:hAnsi="Times New Roman" w:cs="Times New Roman"/>
          <w:sz w:val="24"/>
          <w:szCs w:val="24"/>
        </w:rPr>
        <w:br/>
        <w:t>else (Chưa có)</w:t>
      </w:r>
      <w:r w:rsidRPr="00F41E84">
        <w:rPr>
          <w:rFonts w:ascii="Times New Roman" w:hAnsi="Times New Roman" w:cs="Times New Roman"/>
          <w:sz w:val="24"/>
          <w:szCs w:val="24"/>
        </w:rPr>
        <w:br/>
        <w:t xml:space="preserve">  :Phát phiếu đăng ký và hướng dẫn điền;</w:t>
      </w:r>
      <w:r w:rsidRPr="00F41E84">
        <w:rPr>
          <w:rFonts w:ascii="Times New Roman" w:hAnsi="Times New Roman" w:cs="Times New Roman"/>
          <w:sz w:val="24"/>
          <w:szCs w:val="24"/>
        </w:rPr>
        <w:br/>
        <w:t xml:space="preserve">  :Bệnh nhân điền thông tin và nộp ảnh 3x4;</w:t>
      </w:r>
      <w:r w:rsidRPr="00F41E84">
        <w:rPr>
          <w:rFonts w:ascii="Times New Roman" w:hAnsi="Times New Roman" w:cs="Times New Roman"/>
          <w:sz w:val="24"/>
          <w:szCs w:val="24"/>
        </w:rPr>
        <w:br/>
        <w:t xml:space="preserve">  :NV nhập thông tin vào hệ thống;</w:t>
      </w:r>
      <w:r w:rsidRPr="00F41E84">
        <w:rPr>
          <w:rFonts w:ascii="Times New Roman" w:hAnsi="Times New Roman" w:cs="Times New Roman"/>
          <w:sz w:val="24"/>
          <w:szCs w:val="24"/>
        </w:rPr>
        <w:br/>
        <w:t xml:space="preserve">  :Thu lệ phí hàng năm;</w:t>
      </w:r>
      <w:r w:rsidRPr="00F41E84">
        <w:rPr>
          <w:rFonts w:ascii="Times New Roman" w:hAnsi="Times New Roman" w:cs="Times New Roman"/>
          <w:sz w:val="24"/>
          <w:szCs w:val="24"/>
        </w:rPr>
        <w:br/>
        <w:t xml:space="preserve">  :Hệ thống cấp hồ sơ bệnh án + Mã hồ sơ;</w:t>
      </w:r>
      <w:r w:rsidRPr="00F41E84">
        <w:rPr>
          <w:rFonts w:ascii="Times New Roman" w:hAnsi="Times New Roman" w:cs="Times New Roman"/>
          <w:sz w:val="24"/>
          <w:szCs w:val="24"/>
        </w:rPr>
        <w:br/>
        <w:t>endif</w:t>
      </w:r>
      <w:r w:rsidRPr="00F41E84">
        <w:rPr>
          <w:rFonts w:ascii="Times New Roman" w:hAnsi="Times New Roman" w:cs="Times New Roman"/>
          <w:sz w:val="24"/>
          <w:szCs w:val="24"/>
        </w:rPr>
        <w:br/>
      </w:r>
      <w:r w:rsidRPr="00F41E84">
        <w:rPr>
          <w:rFonts w:ascii="Times New Roman" w:hAnsi="Times New Roman" w:cs="Times New Roman"/>
          <w:sz w:val="24"/>
          <w:szCs w:val="24"/>
        </w:rPr>
        <w:br/>
        <w:t>:Bệnh nhân nhận số thứ tự và chờ khám;</w:t>
      </w:r>
      <w:r w:rsidRPr="00F41E84">
        <w:rPr>
          <w:rFonts w:ascii="Times New Roman" w:hAnsi="Times New Roman" w:cs="Times New Roman"/>
          <w:sz w:val="24"/>
          <w:szCs w:val="24"/>
        </w:rPr>
        <w:br/>
      </w:r>
      <w:r w:rsidRPr="00F41E84">
        <w:rPr>
          <w:rFonts w:ascii="Times New Roman" w:hAnsi="Times New Roman" w:cs="Times New Roman"/>
          <w:sz w:val="24"/>
          <w:szCs w:val="24"/>
        </w:rPr>
        <w:br/>
        <w:t>:Gọi số thứ tự – Bệnh nhân vào phòng khám;</w:t>
      </w:r>
      <w:r w:rsidRPr="00F41E84">
        <w:rPr>
          <w:rFonts w:ascii="Times New Roman" w:hAnsi="Times New Roman" w:cs="Times New Roman"/>
          <w:sz w:val="24"/>
          <w:szCs w:val="24"/>
        </w:rPr>
        <w:br/>
        <w:t>:Bác sĩ mở hồ sơ và đọc lịch sử bệnh (nếu có);</w:t>
      </w:r>
      <w:r w:rsidRPr="00F41E84">
        <w:rPr>
          <w:rFonts w:ascii="Times New Roman" w:hAnsi="Times New Roman" w:cs="Times New Roman"/>
          <w:sz w:val="24"/>
          <w:szCs w:val="24"/>
        </w:rPr>
        <w:br/>
      </w:r>
      <w:r w:rsidRPr="00F41E84">
        <w:rPr>
          <w:rFonts w:ascii="Times New Roman" w:hAnsi="Times New Roman" w:cs="Times New Roman"/>
          <w:sz w:val="24"/>
          <w:szCs w:val="24"/>
        </w:rPr>
        <w:br/>
        <w:t>fork</w:t>
      </w:r>
      <w:r w:rsidRPr="00F41E84">
        <w:rPr>
          <w:rFonts w:ascii="Times New Roman" w:hAnsi="Times New Roman" w:cs="Times New Roman"/>
          <w:sz w:val="24"/>
          <w:szCs w:val="24"/>
        </w:rPr>
        <w:br/>
        <w:t xml:space="preserve">  :Ghi nhận triệu chứng bệnh nhân mô tả;</w:t>
      </w:r>
      <w:r w:rsidRPr="00F41E84">
        <w:rPr>
          <w:rFonts w:ascii="Times New Roman" w:hAnsi="Times New Roman" w:cs="Times New Roman"/>
          <w:sz w:val="24"/>
          <w:szCs w:val="24"/>
        </w:rPr>
        <w:br/>
        <w:t>fork again</w:t>
      </w:r>
      <w:r w:rsidRPr="00F41E84">
        <w:rPr>
          <w:rFonts w:ascii="Times New Roman" w:hAnsi="Times New Roman" w:cs="Times New Roman"/>
          <w:sz w:val="24"/>
          <w:szCs w:val="24"/>
        </w:rPr>
        <w:br/>
        <w:t xml:space="preserve">  :Đo chỉ số sinh tồn (nhiệt độ, huyết áp);</w:t>
      </w:r>
      <w:r w:rsidRPr="00F41E84">
        <w:rPr>
          <w:rFonts w:ascii="Times New Roman" w:hAnsi="Times New Roman" w:cs="Times New Roman"/>
          <w:sz w:val="24"/>
          <w:szCs w:val="24"/>
        </w:rPr>
        <w:br/>
        <w:t>end fork</w:t>
      </w:r>
      <w:r w:rsidRPr="00F41E84">
        <w:rPr>
          <w:rFonts w:ascii="Times New Roman" w:hAnsi="Times New Roman" w:cs="Times New Roman"/>
          <w:sz w:val="24"/>
          <w:szCs w:val="24"/>
        </w:rPr>
        <w:br/>
      </w:r>
      <w:r w:rsidRPr="00F41E84">
        <w:rPr>
          <w:rFonts w:ascii="Times New Roman" w:hAnsi="Times New Roman" w:cs="Times New Roman"/>
          <w:sz w:val="24"/>
          <w:szCs w:val="24"/>
        </w:rPr>
        <w:br/>
        <w:t>:Bác sĩ chẩn đoán sơ bộ;</w:t>
      </w:r>
      <w:r w:rsidRPr="00F41E84">
        <w:rPr>
          <w:rFonts w:ascii="Times New Roman" w:hAnsi="Times New Roman" w:cs="Times New Roman"/>
          <w:sz w:val="24"/>
          <w:szCs w:val="24"/>
        </w:rPr>
        <w:br/>
      </w:r>
      <w:r w:rsidRPr="00F41E84">
        <w:rPr>
          <w:rFonts w:ascii="Times New Roman" w:hAnsi="Times New Roman" w:cs="Times New Roman"/>
          <w:sz w:val="24"/>
          <w:szCs w:val="24"/>
        </w:rPr>
        <w:br/>
        <w:t>if (Cần xét nghiệm thêm?) then (Có)</w:t>
      </w:r>
      <w:r w:rsidRPr="00F41E84">
        <w:rPr>
          <w:rFonts w:ascii="Times New Roman" w:hAnsi="Times New Roman" w:cs="Times New Roman"/>
          <w:sz w:val="24"/>
          <w:szCs w:val="24"/>
        </w:rPr>
        <w:br/>
        <w:t xml:space="preserve">  :Bác sĩ tạo yêu cầu xét nghiệm;</w:t>
      </w:r>
      <w:r w:rsidRPr="00F41E84">
        <w:rPr>
          <w:rFonts w:ascii="Times New Roman" w:hAnsi="Times New Roman" w:cs="Times New Roman"/>
          <w:sz w:val="24"/>
          <w:szCs w:val="24"/>
        </w:rPr>
        <w:br/>
        <w:t xml:space="preserve">  :Bệnh nhân đến phòng xét nghiệm;</w:t>
      </w:r>
      <w:r w:rsidRPr="00F41E84">
        <w:rPr>
          <w:rFonts w:ascii="Times New Roman" w:hAnsi="Times New Roman" w:cs="Times New Roman"/>
          <w:sz w:val="24"/>
          <w:szCs w:val="24"/>
        </w:rPr>
        <w:br/>
        <w:t xml:space="preserve">  </w:t>
      </w:r>
      <w:r w:rsidRPr="00F41E84">
        <w:rPr>
          <w:rFonts w:ascii="Times New Roman" w:hAnsi="Times New Roman" w:cs="Times New Roman"/>
          <w:sz w:val="24"/>
          <w:szCs w:val="24"/>
        </w:rPr>
        <w:br/>
      </w:r>
      <w:r w:rsidRPr="00F41E84">
        <w:rPr>
          <w:rFonts w:ascii="Times New Roman" w:hAnsi="Times New Roman" w:cs="Times New Roman"/>
          <w:sz w:val="24"/>
          <w:szCs w:val="24"/>
        </w:rPr>
        <w:lastRenderedPageBreak/>
        <w:t xml:space="preserve">  fork</w:t>
      </w:r>
      <w:r w:rsidRPr="00F41E84">
        <w:rPr>
          <w:rFonts w:ascii="Times New Roman" w:hAnsi="Times New Roman" w:cs="Times New Roman"/>
          <w:sz w:val="24"/>
          <w:szCs w:val="24"/>
        </w:rPr>
        <w:br/>
        <w:t xml:space="preserve">    :Lấy mẫu xét nghiệm;</w:t>
      </w:r>
      <w:r w:rsidRPr="00F41E84">
        <w:rPr>
          <w:rFonts w:ascii="Times New Roman" w:hAnsi="Times New Roman" w:cs="Times New Roman"/>
          <w:sz w:val="24"/>
          <w:szCs w:val="24"/>
        </w:rPr>
        <w:br/>
        <w:t xml:space="preserve">  fork again</w:t>
      </w:r>
      <w:r w:rsidRPr="00F41E84">
        <w:rPr>
          <w:rFonts w:ascii="Times New Roman" w:hAnsi="Times New Roman" w:cs="Times New Roman"/>
          <w:sz w:val="24"/>
          <w:szCs w:val="24"/>
        </w:rPr>
        <w:br/>
        <w:t xml:space="preserve">    :Chuẩn bị thiết bị / hóa chất;</w:t>
      </w:r>
      <w:r w:rsidRPr="00F41E84">
        <w:rPr>
          <w:rFonts w:ascii="Times New Roman" w:hAnsi="Times New Roman" w:cs="Times New Roman"/>
          <w:sz w:val="24"/>
          <w:szCs w:val="24"/>
        </w:rPr>
        <w:br/>
        <w:t xml:space="preserve">  end fork</w:t>
      </w:r>
      <w:r w:rsidRPr="00F41E84">
        <w:rPr>
          <w:rFonts w:ascii="Times New Roman" w:hAnsi="Times New Roman" w:cs="Times New Roman"/>
          <w:sz w:val="24"/>
          <w:szCs w:val="24"/>
        </w:rPr>
        <w:br/>
        <w:t xml:space="preserve">  </w:t>
      </w:r>
      <w:r w:rsidRPr="00F41E84">
        <w:rPr>
          <w:rFonts w:ascii="Times New Roman" w:hAnsi="Times New Roman" w:cs="Times New Roman"/>
          <w:sz w:val="24"/>
          <w:szCs w:val="24"/>
        </w:rPr>
        <w:br/>
        <w:t xml:space="preserve">  :NV thực hiện xét nghiệm và phân tích mẫu;</w:t>
      </w:r>
      <w:r w:rsidRPr="00F41E84">
        <w:rPr>
          <w:rFonts w:ascii="Times New Roman" w:hAnsi="Times New Roman" w:cs="Times New Roman"/>
          <w:sz w:val="24"/>
          <w:szCs w:val="24"/>
        </w:rPr>
        <w:br/>
        <w:t xml:space="preserve">  :Nhập kết quả vào hệ thống;</w:t>
      </w:r>
      <w:r w:rsidRPr="00F41E84">
        <w:rPr>
          <w:rFonts w:ascii="Times New Roman" w:hAnsi="Times New Roman" w:cs="Times New Roman"/>
          <w:sz w:val="24"/>
          <w:szCs w:val="24"/>
        </w:rPr>
        <w:br/>
        <w:t xml:space="preserve">  :Bệnh nhân trở lại phòng khám;</w:t>
      </w:r>
      <w:r w:rsidRPr="00F41E84">
        <w:rPr>
          <w:rFonts w:ascii="Times New Roman" w:hAnsi="Times New Roman" w:cs="Times New Roman"/>
          <w:sz w:val="24"/>
          <w:szCs w:val="24"/>
        </w:rPr>
        <w:br/>
        <w:t xml:space="preserve">  :Bác sĩ đọc và phân tích kết quả xét nghiệm;</w:t>
      </w:r>
      <w:r w:rsidRPr="00F41E84">
        <w:rPr>
          <w:rFonts w:ascii="Times New Roman" w:hAnsi="Times New Roman" w:cs="Times New Roman"/>
          <w:sz w:val="24"/>
          <w:szCs w:val="24"/>
        </w:rPr>
        <w:br/>
        <w:t>else (Không cần)</w:t>
      </w:r>
      <w:r w:rsidRPr="00F41E84">
        <w:rPr>
          <w:rFonts w:ascii="Times New Roman" w:hAnsi="Times New Roman" w:cs="Times New Roman"/>
          <w:sz w:val="24"/>
          <w:szCs w:val="24"/>
        </w:rPr>
        <w:br/>
        <w:t xml:space="preserve">  :Tiếp tục chẩn đoán dựa trên triệu chứng;</w:t>
      </w:r>
      <w:r w:rsidRPr="00F41E84">
        <w:rPr>
          <w:rFonts w:ascii="Times New Roman" w:hAnsi="Times New Roman" w:cs="Times New Roman"/>
          <w:sz w:val="24"/>
          <w:szCs w:val="24"/>
        </w:rPr>
        <w:br/>
        <w:t>endif</w:t>
      </w:r>
      <w:r w:rsidRPr="00F41E84">
        <w:rPr>
          <w:rFonts w:ascii="Times New Roman" w:hAnsi="Times New Roman" w:cs="Times New Roman"/>
          <w:sz w:val="24"/>
          <w:szCs w:val="24"/>
        </w:rPr>
        <w:br/>
      </w:r>
      <w:r w:rsidRPr="00F41E84">
        <w:rPr>
          <w:rFonts w:ascii="Times New Roman" w:hAnsi="Times New Roman" w:cs="Times New Roman"/>
          <w:sz w:val="24"/>
          <w:szCs w:val="24"/>
        </w:rPr>
        <w:br/>
        <w:t>:Bác sĩ xác định chẩn đoán cuối cùng;</w:t>
      </w:r>
      <w:r w:rsidRPr="00F41E84">
        <w:rPr>
          <w:rFonts w:ascii="Times New Roman" w:hAnsi="Times New Roman" w:cs="Times New Roman"/>
          <w:sz w:val="24"/>
          <w:szCs w:val="24"/>
        </w:rPr>
        <w:br/>
        <w:t>:Bác sĩ lập toa thuốc (chọn thuốc, liều dùng, cách dùng);</w:t>
      </w:r>
      <w:r w:rsidRPr="00F41E84">
        <w:rPr>
          <w:rFonts w:ascii="Times New Roman" w:hAnsi="Times New Roman" w:cs="Times New Roman"/>
          <w:sz w:val="24"/>
          <w:szCs w:val="24"/>
        </w:rPr>
        <w:br/>
        <w:t>:Xác nhận và in toa thuốc;</w:t>
      </w:r>
      <w:r w:rsidRPr="00F41E84">
        <w:rPr>
          <w:rFonts w:ascii="Times New Roman" w:hAnsi="Times New Roman" w:cs="Times New Roman"/>
          <w:sz w:val="24"/>
          <w:szCs w:val="24"/>
        </w:rPr>
        <w:br/>
        <w:t>:Bệnh nhân nhận toa thuốc;</w:t>
      </w:r>
      <w:r w:rsidRPr="00F41E84">
        <w:rPr>
          <w:rFonts w:ascii="Times New Roman" w:hAnsi="Times New Roman" w:cs="Times New Roman"/>
          <w:sz w:val="24"/>
          <w:szCs w:val="24"/>
        </w:rPr>
        <w:br/>
      </w:r>
      <w:r w:rsidRPr="00F41E84">
        <w:rPr>
          <w:rFonts w:ascii="Times New Roman" w:hAnsi="Times New Roman" w:cs="Times New Roman"/>
          <w:sz w:val="24"/>
          <w:szCs w:val="24"/>
        </w:rPr>
        <w:br/>
        <w:t>:Hoàn tất đợt khám bệnh;</w:t>
      </w:r>
      <w:r w:rsidRPr="00F41E84">
        <w:rPr>
          <w:rFonts w:ascii="Times New Roman" w:hAnsi="Times New Roman" w:cs="Times New Roman"/>
          <w:sz w:val="24"/>
          <w:szCs w:val="24"/>
        </w:rPr>
        <w:br/>
      </w:r>
      <w:r w:rsidRPr="00F41E84">
        <w:rPr>
          <w:rFonts w:ascii="Times New Roman" w:hAnsi="Times New Roman" w:cs="Times New Roman"/>
          <w:sz w:val="24"/>
          <w:szCs w:val="24"/>
        </w:rPr>
        <w:br/>
        <w:t>fork</w:t>
      </w:r>
      <w:r w:rsidRPr="00F41E84">
        <w:rPr>
          <w:rFonts w:ascii="Times New Roman" w:hAnsi="Times New Roman" w:cs="Times New Roman"/>
          <w:sz w:val="24"/>
          <w:szCs w:val="24"/>
        </w:rPr>
        <w:br/>
        <w:t xml:space="preserve">  :NV phòng CSKH ghi nhận thông tin\nvào hồ sơ bệnh án;</w:t>
      </w:r>
      <w:r w:rsidRPr="00F41E84">
        <w:rPr>
          <w:rFonts w:ascii="Times New Roman" w:hAnsi="Times New Roman" w:cs="Times New Roman"/>
          <w:sz w:val="24"/>
          <w:szCs w:val="24"/>
        </w:rPr>
        <w:br/>
        <w:t>fork again</w:t>
      </w:r>
      <w:r w:rsidRPr="00F41E84">
        <w:rPr>
          <w:rFonts w:ascii="Times New Roman" w:hAnsi="Times New Roman" w:cs="Times New Roman"/>
          <w:sz w:val="24"/>
          <w:szCs w:val="24"/>
        </w:rPr>
        <w:br/>
        <w:t xml:space="preserve">  :Bệnh nhân ra quầy thu ngân;</w:t>
      </w:r>
      <w:r w:rsidRPr="00F41E84">
        <w:rPr>
          <w:rFonts w:ascii="Times New Roman" w:hAnsi="Times New Roman" w:cs="Times New Roman"/>
          <w:sz w:val="24"/>
          <w:szCs w:val="24"/>
        </w:rPr>
        <w:br/>
        <w:t xml:space="preserve">  :NV tính tổng viện phí;</w:t>
      </w:r>
      <w:r w:rsidRPr="00F41E84">
        <w:rPr>
          <w:rFonts w:ascii="Times New Roman" w:hAnsi="Times New Roman" w:cs="Times New Roman"/>
          <w:sz w:val="24"/>
          <w:szCs w:val="24"/>
        </w:rPr>
        <w:br/>
        <w:t xml:space="preserve">  :Bệnh nhân thanh toán viện phí;</w:t>
      </w:r>
      <w:r w:rsidRPr="00F41E84">
        <w:rPr>
          <w:rFonts w:ascii="Times New Roman" w:hAnsi="Times New Roman" w:cs="Times New Roman"/>
          <w:sz w:val="24"/>
          <w:szCs w:val="24"/>
        </w:rPr>
        <w:br/>
        <w:t xml:space="preserve">  :In hóa đơn;</w:t>
      </w:r>
      <w:r w:rsidRPr="00F41E84">
        <w:rPr>
          <w:rFonts w:ascii="Times New Roman" w:hAnsi="Times New Roman" w:cs="Times New Roman"/>
          <w:sz w:val="24"/>
          <w:szCs w:val="24"/>
        </w:rPr>
        <w:br/>
        <w:t>end fork</w:t>
      </w:r>
      <w:r w:rsidRPr="00F41E84">
        <w:rPr>
          <w:rFonts w:ascii="Times New Roman" w:hAnsi="Times New Roman" w:cs="Times New Roman"/>
          <w:sz w:val="24"/>
          <w:szCs w:val="24"/>
        </w:rPr>
        <w:br/>
      </w:r>
      <w:r w:rsidRPr="00F41E84">
        <w:rPr>
          <w:rFonts w:ascii="Times New Roman" w:hAnsi="Times New Roman" w:cs="Times New Roman"/>
          <w:sz w:val="24"/>
          <w:szCs w:val="24"/>
        </w:rPr>
        <w:br/>
        <w:t>:Bệnh nhân xuất viện;</w:t>
      </w:r>
      <w:r w:rsidRPr="00F41E84">
        <w:rPr>
          <w:rFonts w:ascii="Times New Roman" w:hAnsi="Times New Roman" w:cs="Times New Roman"/>
          <w:sz w:val="24"/>
          <w:szCs w:val="24"/>
        </w:rPr>
        <w:br/>
      </w:r>
      <w:r w:rsidRPr="00F41E84">
        <w:rPr>
          <w:rFonts w:ascii="Times New Roman" w:hAnsi="Times New Roman" w:cs="Times New Roman"/>
          <w:sz w:val="24"/>
          <w:szCs w:val="24"/>
        </w:rPr>
        <w:br/>
        <w:t>stop</w:t>
      </w:r>
      <w:r w:rsidRPr="00F41E84">
        <w:rPr>
          <w:rFonts w:ascii="Times New Roman" w:hAnsi="Times New Roman" w:cs="Times New Roman"/>
          <w:sz w:val="24"/>
          <w:szCs w:val="24"/>
        </w:rPr>
        <w:br/>
        <w:t>@enduml</w:t>
      </w:r>
    </w:p>
    <w:p w14:paraId="4BDB9E69"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5725EF89">
          <v:rect id="_x0000_i1035" style="width:468pt;height:1.5pt" o:hrstd="t" o:hr="t" fillcolor="gray" stroked="f">
            <v:path strokeok="f"/>
          </v:rect>
        </w:pict>
      </w:r>
    </w:p>
    <w:p w14:paraId="43590A12" w14:textId="77777777" w:rsidR="002B42D0" w:rsidRPr="00F41E84" w:rsidRDefault="00540661">
      <w:pPr>
        <w:pStyle w:val="Heading2"/>
        <w:rPr>
          <w:rFonts w:ascii="Times New Roman" w:hAnsi="Times New Roman" w:cs="Times New Roman"/>
          <w:b w:val="0"/>
          <w:i w:val="0"/>
          <w:sz w:val="24"/>
          <w:szCs w:val="24"/>
        </w:rPr>
      </w:pPr>
      <w:r w:rsidRPr="00F41E84">
        <w:rPr>
          <w:rFonts w:ascii="Times New Roman" w:hAnsi="Times New Roman" w:cs="Times New Roman"/>
          <w:b w:val="0"/>
          <w:i w:val="0"/>
          <w:sz w:val="24"/>
          <w:szCs w:val="24"/>
        </w:rPr>
        <w:t>CÂU 6 – Sequence Diagram: Nghiệp vụ "Lập Toa Thuốc"</w:t>
      </w:r>
    </w:p>
    <w:p w14:paraId="49E42BE8" w14:textId="77777777" w:rsidR="002B42D0" w:rsidRPr="00F41E84" w:rsidRDefault="00540661">
      <w:pPr>
        <w:pStyle w:val="Heading3"/>
        <w:rPr>
          <w:rFonts w:ascii="Times New Roman" w:hAnsi="Times New Roman" w:cs="Times New Roman"/>
          <w:b w:val="0"/>
          <w:sz w:val="24"/>
          <w:szCs w:val="24"/>
        </w:rPr>
      </w:pPr>
      <w:r w:rsidRPr="00F41E84">
        <w:rPr>
          <w:rFonts w:ascii="Segoe UI Emoji" w:hAnsi="Segoe UI Emoji" w:cs="Segoe UI Emoji"/>
          <w:b w:val="0"/>
          <w:sz w:val="24"/>
          <w:szCs w:val="24"/>
        </w:rPr>
        <w:t>📌</w:t>
      </w:r>
      <w:r w:rsidRPr="00F41E84">
        <w:rPr>
          <w:rFonts w:ascii="Times New Roman" w:hAnsi="Times New Roman" w:cs="Times New Roman"/>
          <w:b w:val="0"/>
          <w:sz w:val="24"/>
          <w:szCs w:val="24"/>
        </w:rPr>
        <w:t xml:space="preserve"> Giải thích Sequence Diagram</w:t>
      </w:r>
    </w:p>
    <w:p w14:paraId="5175352D" w14:textId="77777777" w:rsidR="002B42D0" w:rsidRPr="00F41E84" w:rsidRDefault="00540661">
      <w:pPr>
        <w:pStyle w:val="Quote"/>
        <w:rPr>
          <w:rFonts w:ascii="Times New Roman" w:hAnsi="Times New Roman" w:cs="Times New Roman"/>
          <w:i w:val="0"/>
          <w:color w:val="auto"/>
          <w:sz w:val="24"/>
          <w:szCs w:val="24"/>
        </w:rPr>
      </w:pPr>
      <w:r w:rsidRPr="00F41E84">
        <w:rPr>
          <w:rFonts w:ascii="Times New Roman" w:hAnsi="Times New Roman" w:cs="Times New Roman"/>
          <w:i w:val="0"/>
          <w:color w:val="auto"/>
          <w:sz w:val="24"/>
          <w:szCs w:val="24"/>
        </w:rPr>
        <w:t>Sequence Diagram mô tả trình tự giao tiếp giữa các đối tượng theo thời gian (từ trên xuống dưới). Mỗi mũi tên là một message gửi giữa các đối tượng.</w:t>
      </w:r>
    </w:p>
    <w:p w14:paraId="1885EDA5"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Các đối tượng tham gia: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5414"/>
      </w:tblGrid>
      <w:tr w:rsidR="001E7D73" w:rsidRPr="00F41E84" w14:paraId="296980E5" w14:textId="77777777">
        <w:tc>
          <w:tcPr>
            <w:tcW w:w="0" w:type="auto"/>
          </w:tcPr>
          <w:p w14:paraId="64FA94C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Đối tượng</w:t>
            </w:r>
          </w:p>
        </w:tc>
        <w:tc>
          <w:tcPr>
            <w:tcW w:w="0" w:type="auto"/>
          </w:tcPr>
          <w:p w14:paraId="7C2B6FB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Vai trò</w:t>
            </w:r>
          </w:p>
        </w:tc>
      </w:tr>
      <w:tr w:rsidR="001E7D73" w:rsidRPr="00F41E84" w14:paraId="16B391FE" w14:textId="77777777">
        <w:tc>
          <w:tcPr>
            <w:tcW w:w="0" w:type="auto"/>
          </w:tcPr>
          <w:p w14:paraId="4F829AB2"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lastRenderedPageBreak/>
              <w:t>Bác Sĩ</w:t>
            </w:r>
          </w:p>
        </w:tc>
        <w:tc>
          <w:tcPr>
            <w:tcW w:w="0" w:type="auto"/>
          </w:tcPr>
          <w:p w14:paraId="60757FC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Actor chính, thực hiện thao tác</w:t>
            </w:r>
          </w:p>
        </w:tc>
      </w:tr>
      <w:tr w:rsidR="001E7D73" w:rsidRPr="00F41E84" w14:paraId="0F4931D0" w14:textId="77777777">
        <w:tc>
          <w:tcPr>
            <w:tcW w:w="0" w:type="auto"/>
          </w:tcPr>
          <w:p w14:paraId="01F4868F"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GiaoDienKhamBenh</w:t>
            </w:r>
            <w:r w:rsidRPr="00F41E84">
              <w:rPr>
                <w:rFonts w:ascii="Times New Roman" w:hAnsi="Times New Roman" w:cs="Times New Roman"/>
                <w:sz w:val="24"/>
                <w:szCs w:val="24"/>
              </w:rPr>
              <w:t xml:space="preserve"> (UI)</w:t>
            </w:r>
          </w:p>
        </w:tc>
        <w:tc>
          <w:tcPr>
            <w:tcW w:w="0" w:type="auto"/>
          </w:tcPr>
          <w:p w14:paraId="1CDAC1C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Giao diện phần mềm</w:t>
            </w:r>
          </w:p>
        </w:tc>
      </w:tr>
      <w:tr w:rsidR="001E7D73" w:rsidRPr="00F41E84" w14:paraId="1CA460F7" w14:textId="77777777">
        <w:tc>
          <w:tcPr>
            <w:tcW w:w="0" w:type="auto"/>
          </w:tcPr>
          <w:p w14:paraId="0608B15D"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PhieuKhamBenh</w:t>
            </w:r>
          </w:p>
        </w:tc>
        <w:tc>
          <w:tcPr>
            <w:tcW w:w="0" w:type="auto"/>
          </w:tcPr>
          <w:p w14:paraId="1688E42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Object quản lý thông tin phiếu khám</w:t>
            </w:r>
          </w:p>
        </w:tc>
      </w:tr>
      <w:tr w:rsidR="001E7D73" w:rsidRPr="00F41E84" w14:paraId="5EE3209E" w14:textId="77777777">
        <w:tc>
          <w:tcPr>
            <w:tcW w:w="0" w:type="auto"/>
          </w:tcPr>
          <w:p w14:paraId="6928A631"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ToaThuoc</w:t>
            </w:r>
          </w:p>
        </w:tc>
        <w:tc>
          <w:tcPr>
            <w:tcW w:w="0" w:type="auto"/>
          </w:tcPr>
          <w:p w14:paraId="577C840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Object quản lý toa thuốc</w:t>
            </w:r>
          </w:p>
        </w:tc>
      </w:tr>
      <w:tr w:rsidR="001E7D73" w:rsidRPr="00F41E84" w14:paraId="51E5225C" w14:textId="77777777">
        <w:tc>
          <w:tcPr>
            <w:tcW w:w="0" w:type="auto"/>
          </w:tcPr>
          <w:p w14:paraId="4A674030"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ChiTietToaThuoc</w:t>
            </w:r>
          </w:p>
        </w:tc>
        <w:tc>
          <w:tcPr>
            <w:tcW w:w="0" w:type="auto"/>
          </w:tcPr>
          <w:p w14:paraId="761655C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Object lưu từng dòng thuốc</w:t>
            </w:r>
          </w:p>
        </w:tc>
      </w:tr>
      <w:tr w:rsidR="001E7D73" w:rsidRPr="00F41E84" w14:paraId="31B3F01B" w14:textId="77777777">
        <w:tc>
          <w:tcPr>
            <w:tcW w:w="0" w:type="auto"/>
          </w:tcPr>
          <w:p w14:paraId="5E63FB76"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Thuoc</w:t>
            </w:r>
          </w:p>
        </w:tc>
        <w:tc>
          <w:tcPr>
            <w:tcW w:w="0" w:type="auto"/>
          </w:tcPr>
          <w:p w14:paraId="3CB2C81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Object danh mục thuốc</w:t>
            </w:r>
          </w:p>
        </w:tc>
      </w:tr>
      <w:tr w:rsidR="001E7D73" w:rsidRPr="00F41E84" w14:paraId="0ADE5A48" w14:textId="77777777">
        <w:tc>
          <w:tcPr>
            <w:tcW w:w="0" w:type="auto"/>
          </w:tcPr>
          <w:p w14:paraId="5F0F010A" w14:textId="77777777" w:rsidR="002B42D0" w:rsidRPr="00F41E84" w:rsidRDefault="00540661">
            <w:pPr>
              <w:jc w:val="center"/>
              <w:rPr>
                <w:rFonts w:ascii="Times New Roman" w:hAnsi="Times New Roman" w:cs="Times New Roman"/>
                <w:sz w:val="24"/>
                <w:szCs w:val="24"/>
              </w:rPr>
            </w:pPr>
            <w:r w:rsidRPr="00F41E84">
              <w:rPr>
                <w:rStyle w:val="InlineCode"/>
                <w:rFonts w:ascii="Times New Roman" w:hAnsi="Times New Roman" w:cs="Times New Roman"/>
                <w:color w:val="auto"/>
                <w:sz w:val="24"/>
                <w:szCs w:val="24"/>
                <w:highlight w:val="none"/>
              </w:rPr>
              <w:t>HoSoBenhAn</w:t>
            </w:r>
          </w:p>
        </w:tc>
        <w:tc>
          <w:tcPr>
            <w:tcW w:w="0" w:type="auto"/>
          </w:tcPr>
          <w:p w14:paraId="5DA7D68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Object hồ sơ – nhận cập nhật cuối</w:t>
            </w:r>
          </w:p>
        </w:tc>
      </w:tr>
    </w:tbl>
    <w:p w14:paraId="0F3A3016" w14:textId="77777777" w:rsidR="002B42D0" w:rsidRPr="00F41E84" w:rsidRDefault="00540661">
      <w:pPr>
        <w:rPr>
          <w:rFonts w:ascii="Times New Roman" w:hAnsi="Times New Roman" w:cs="Times New Roman"/>
          <w:sz w:val="24"/>
          <w:szCs w:val="24"/>
        </w:rPr>
      </w:pPr>
      <w:r w:rsidRPr="00F41E84">
        <w:rPr>
          <w:rFonts w:ascii="Times New Roman" w:hAnsi="Times New Roman" w:cs="Times New Roman"/>
          <w:sz w:val="24"/>
          <w:szCs w:val="24"/>
        </w:rPr>
        <w:t>Luồng xử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
        <w:gridCol w:w="3129"/>
        <w:gridCol w:w="5254"/>
      </w:tblGrid>
      <w:tr w:rsidR="001E7D73" w:rsidRPr="00F41E84" w14:paraId="15046C2C" w14:textId="77777777">
        <w:tc>
          <w:tcPr>
            <w:tcW w:w="0" w:type="auto"/>
          </w:tcPr>
          <w:p w14:paraId="46536AB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Bước</w:t>
            </w:r>
          </w:p>
        </w:tc>
        <w:tc>
          <w:tcPr>
            <w:tcW w:w="0" w:type="auto"/>
          </w:tcPr>
          <w:p w14:paraId="0933086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Hành động</w:t>
            </w:r>
          </w:p>
        </w:tc>
        <w:tc>
          <w:tcPr>
            <w:tcW w:w="0" w:type="auto"/>
          </w:tcPr>
          <w:p w14:paraId="05D69AF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Mô tả</w:t>
            </w:r>
          </w:p>
        </w:tc>
      </w:tr>
      <w:tr w:rsidR="001E7D73" w:rsidRPr="00F41E84" w14:paraId="5952CC18" w14:textId="77777777">
        <w:tc>
          <w:tcPr>
            <w:tcW w:w="0" w:type="auto"/>
          </w:tcPr>
          <w:p w14:paraId="65B6976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w:t>
            </w:r>
          </w:p>
        </w:tc>
        <w:tc>
          <w:tcPr>
            <w:tcW w:w="0" w:type="auto"/>
          </w:tcPr>
          <w:p w14:paraId="28DBCFF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 mở phiếu khám</w:t>
            </w:r>
          </w:p>
        </w:tc>
        <w:tc>
          <w:tcPr>
            <w:tcW w:w="0" w:type="auto"/>
          </w:tcPr>
          <w:p w14:paraId="13C7213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Tạo phiếu khám cho bệnh nhân</w:t>
            </w:r>
          </w:p>
        </w:tc>
      </w:tr>
      <w:tr w:rsidR="001E7D73" w:rsidRPr="00F41E84" w14:paraId="1AC194B6" w14:textId="77777777">
        <w:tc>
          <w:tcPr>
            <w:tcW w:w="0" w:type="auto"/>
          </w:tcPr>
          <w:p w14:paraId="586C91A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2</w:t>
            </w:r>
          </w:p>
        </w:tc>
        <w:tc>
          <w:tcPr>
            <w:tcW w:w="0" w:type="auto"/>
          </w:tcPr>
          <w:p w14:paraId="581BB05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triệu chứng</w:t>
            </w:r>
          </w:p>
        </w:tc>
        <w:tc>
          <w:tcPr>
            <w:tcW w:w="0" w:type="auto"/>
          </w:tcPr>
          <w:p w14:paraId="394803A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Nhập triệu chứng và chỉ số sinh tồn</w:t>
            </w:r>
          </w:p>
        </w:tc>
      </w:tr>
      <w:tr w:rsidR="001E7D73" w:rsidRPr="00F41E84" w14:paraId="4ED8B1FC" w14:textId="77777777">
        <w:tc>
          <w:tcPr>
            <w:tcW w:w="0" w:type="auto"/>
          </w:tcPr>
          <w:p w14:paraId="0F72B89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3</w:t>
            </w:r>
          </w:p>
        </w:tc>
        <w:tc>
          <w:tcPr>
            <w:tcW w:w="0" w:type="auto"/>
          </w:tcPr>
          <w:p w14:paraId="3F1FAA8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Chọn "Lập toa thuốc"</w:t>
            </w:r>
          </w:p>
        </w:tc>
        <w:tc>
          <w:tcPr>
            <w:tcW w:w="0" w:type="auto"/>
          </w:tcPr>
          <w:p w14:paraId="3CDEEA8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Hệ thống tạo form toa thuốc</w:t>
            </w:r>
          </w:p>
        </w:tc>
      </w:tr>
      <w:tr w:rsidR="001E7D73" w:rsidRPr="00F41E84" w14:paraId="05C1612E" w14:textId="77777777">
        <w:tc>
          <w:tcPr>
            <w:tcW w:w="0" w:type="auto"/>
          </w:tcPr>
          <w:p w14:paraId="6A30E21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4</w:t>
            </w:r>
          </w:p>
        </w:tc>
        <w:tc>
          <w:tcPr>
            <w:tcW w:w="0" w:type="auto"/>
          </w:tcPr>
          <w:p w14:paraId="705D97F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Tìm kiếm thuốc (loop)</w:t>
            </w:r>
          </w:p>
        </w:tc>
        <w:tc>
          <w:tcPr>
            <w:tcW w:w="0" w:type="auto"/>
          </w:tcPr>
          <w:p w14:paraId="519CC1B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 tìm và chọn từng loại thuốc</w:t>
            </w:r>
          </w:p>
        </w:tc>
      </w:tr>
      <w:tr w:rsidR="001E7D73" w:rsidRPr="00F41E84" w14:paraId="363DA8CE" w14:textId="77777777">
        <w:tc>
          <w:tcPr>
            <w:tcW w:w="0" w:type="auto"/>
          </w:tcPr>
          <w:p w14:paraId="66B9DC4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5</w:t>
            </w:r>
          </w:p>
        </w:tc>
        <w:tc>
          <w:tcPr>
            <w:tcW w:w="0" w:type="auto"/>
          </w:tcPr>
          <w:p w14:paraId="034577D4"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Nhập liều dùng</w:t>
            </w:r>
          </w:p>
        </w:tc>
        <w:tc>
          <w:tcPr>
            <w:tcW w:w="0" w:type="auto"/>
          </w:tcPr>
          <w:p w14:paraId="1B12AB2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Ghi số lượng, liều, cách dùng</w:t>
            </w:r>
          </w:p>
        </w:tc>
      </w:tr>
      <w:tr w:rsidR="001E7D73" w:rsidRPr="00F41E84" w14:paraId="374DD44A" w14:textId="77777777">
        <w:tc>
          <w:tcPr>
            <w:tcW w:w="0" w:type="auto"/>
          </w:tcPr>
          <w:p w14:paraId="7681ADF1"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6</w:t>
            </w:r>
          </w:p>
        </w:tc>
        <w:tc>
          <w:tcPr>
            <w:tcW w:w="0" w:type="auto"/>
          </w:tcPr>
          <w:p w14:paraId="67FADED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Thêm ghi chú</w:t>
            </w:r>
          </w:p>
        </w:tc>
        <w:tc>
          <w:tcPr>
            <w:tcW w:w="0" w:type="auto"/>
          </w:tcPr>
          <w:p w14:paraId="1E44250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Hướng dẫn đặc biệt nếu cần</w:t>
            </w:r>
          </w:p>
        </w:tc>
      </w:tr>
      <w:tr w:rsidR="001E7D73" w:rsidRPr="00F41E84" w14:paraId="5B3B7FD2" w14:textId="77777777">
        <w:tc>
          <w:tcPr>
            <w:tcW w:w="0" w:type="auto"/>
          </w:tcPr>
          <w:p w14:paraId="3FD5E4B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7</w:t>
            </w:r>
          </w:p>
        </w:tc>
        <w:tc>
          <w:tcPr>
            <w:tcW w:w="0" w:type="auto"/>
          </w:tcPr>
          <w:p w14:paraId="0BB30A8F"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Xác nhận toa</w:t>
            </w:r>
          </w:p>
        </w:tc>
        <w:tc>
          <w:tcPr>
            <w:tcW w:w="0" w:type="auto"/>
          </w:tcPr>
          <w:p w14:paraId="6EA8C28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Lưu toa thuốc vào hệ thống</w:t>
            </w:r>
          </w:p>
        </w:tc>
      </w:tr>
      <w:tr w:rsidR="001E7D73" w:rsidRPr="00F41E84" w14:paraId="62006A71" w14:textId="77777777">
        <w:tc>
          <w:tcPr>
            <w:tcW w:w="0" w:type="auto"/>
          </w:tcPr>
          <w:p w14:paraId="14A37FE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8</w:t>
            </w:r>
          </w:p>
        </w:tc>
        <w:tc>
          <w:tcPr>
            <w:tcW w:w="0" w:type="auto"/>
          </w:tcPr>
          <w:p w14:paraId="5F6F320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Cập nhật hồ sơ</w:t>
            </w:r>
          </w:p>
        </w:tc>
        <w:tc>
          <w:tcPr>
            <w:tcW w:w="0" w:type="auto"/>
          </w:tcPr>
          <w:p w14:paraId="47DF710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Phiếu khám cập nhật vào hồ sơ bệnh án</w:t>
            </w:r>
          </w:p>
        </w:tc>
      </w:tr>
      <w:tr w:rsidR="001E7D73" w:rsidRPr="00F41E84" w14:paraId="0ECF3D0B" w14:textId="77777777">
        <w:tc>
          <w:tcPr>
            <w:tcW w:w="0" w:type="auto"/>
          </w:tcPr>
          <w:p w14:paraId="45005AC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9</w:t>
            </w:r>
          </w:p>
        </w:tc>
        <w:tc>
          <w:tcPr>
            <w:tcW w:w="0" w:type="auto"/>
          </w:tcPr>
          <w:p w14:paraId="39A7431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In toa</w:t>
            </w:r>
          </w:p>
        </w:tc>
        <w:tc>
          <w:tcPr>
            <w:tcW w:w="0" w:type="auto"/>
          </w:tcPr>
          <w:p w14:paraId="60C55EB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Bác sĩ in toa giao cho bệnh nhân</w:t>
            </w:r>
          </w:p>
        </w:tc>
      </w:tr>
    </w:tbl>
    <w:p w14:paraId="3F658911"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6563355B">
          <v:rect id="_x0000_i1036" style="width:468pt;height:1.5pt" o:hrstd="t" o:hr="t" fillcolor="gray" stroked="f">
            <v:path strokeok="f"/>
          </v:rect>
        </w:pict>
      </w:r>
    </w:p>
    <w:p w14:paraId="35482240" w14:textId="77777777" w:rsidR="002B42D0" w:rsidRPr="00F41E84" w:rsidRDefault="00540661">
      <w:pPr>
        <w:pStyle w:val="Heading3"/>
        <w:rPr>
          <w:rFonts w:ascii="Times New Roman" w:hAnsi="Times New Roman" w:cs="Times New Roman"/>
          <w:b w:val="0"/>
          <w:sz w:val="24"/>
          <w:szCs w:val="24"/>
        </w:rPr>
      </w:pPr>
      <w:r w:rsidRPr="00F41E84">
        <w:rPr>
          <w:rFonts w:ascii="Segoe UI Emoji" w:hAnsi="Segoe UI Emoji" w:cs="Segoe UI Emoji"/>
          <w:b w:val="0"/>
          <w:sz w:val="24"/>
          <w:szCs w:val="24"/>
        </w:rPr>
        <w:t>📐</w:t>
      </w:r>
      <w:r w:rsidRPr="00F41E84">
        <w:rPr>
          <w:rFonts w:ascii="Times New Roman" w:hAnsi="Times New Roman" w:cs="Times New Roman"/>
          <w:b w:val="0"/>
          <w:sz w:val="24"/>
          <w:szCs w:val="24"/>
        </w:rPr>
        <w:t xml:space="preserve"> Sequence Diagram (PlantUML):</w:t>
      </w:r>
    </w:p>
    <w:p w14:paraId="2B56B942" w14:textId="77777777" w:rsidR="002B42D0" w:rsidRPr="00F41E84" w:rsidRDefault="00540661">
      <w:pPr>
        <w:pStyle w:val="FencedCodeplantuml"/>
        <w:rPr>
          <w:rFonts w:ascii="Times New Roman" w:hAnsi="Times New Roman" w:cs="Times New Roman"/>
          <w:sz w:val="24"/>
          <w:szCs w:val="24"/>
        </w:rPr>
      </w:pPr>
      <w:r w:rsidRPr="00F41E84">
        <w:rPr>
          <w:rFonts w:ascii="Times New Roman" w:hAnsi="Times New Roman" w:cs="Times New Roman"/>
          <w:sz w:val="24"/>
          <w:szCs w:val="24"/>
        </w:rPr>
        <w:t>@startuml</w:t>
      </w:r>
      <w:r w:rsidRPr="00F41E84">
        <w:rPr>
          <w:rFonts w:ascii="Times New Roman" w:hAnsi="Times New Roman" w:cs="Times New Roman"/>
          <w:sz w:val="24"/>
          <w:szCs w:val="24"/>
        </w:rPr>
        <w:br/>
        <w:t>actor "Bác Sĩ" as BS</w:t>
      </w:r>
      <w:r w:rsidRPr="00F41E84">
        <w:rPr>
          <w:rFonts w:ascii="Times New Roman" w:hAnsi="Times New Roman" w:cs="Times New Roman"/>
          <w:sz w:val="24"/>
          <w:szCs w:val="24"/>
        </w:rPr>
        <w:br/>
        <w:t>participant "Giao diện\nKhám Bệnh" as UI</w:t>
      </w:r>
      <w:r w:rsidRPr="00F41E84">
        <w:rPr>
          <w:rFonts w:ascii="Times New Roman" w:hAnsi="Times New Roman" w:cs="Times New Roman"/>
          <w:sz w:val="24"/>
          <w:szCs w:val="24"/>
        </w:rPr>
        <w:br/>
        <w:t>participant "PhieuKhamBenh" as PKB</w:t>
      </w:r>
      <w:r w:rsidRPr="00F41E84">
        <w:rPr>
          <w:rFonts w:ascii="Times New Roman" w:hAnsi="Times New Roman" w:cs="Times New Roman"/>
          <w:sz w:val="24"/>
          <w:szCs w:val="24"/>
        </w:rPr>
        <w:br/>
        <w:t>participant "ToaThuoc" as TT</w:t>
      </w:r>
      <w:r w:rsidRPr="00F41E84">
        <w:rPr>
          <w:rFonts w:ascii="Times New Roman" w:hAnsi="Times New Roman" w:cs="Times New Roman"/>
          <w:sz w:val="24"/>
          <w:szCs w:val="24"/>
        </w:rPr>
        <w:br/>
        <w:t>participant "ChiTietToaThuoc" as CTTT</w:t>
      </w:r>
      <w:r w:rsidRPr="00F41E84">
        <w:rPr>
          <w:rFonts w:ascii="Times New Roman" w:hAnsi="Times New Roman" w:cs="Times New Roman"/>
          <w:sz w:val="24"/>
          <w:szCs w:val="24"/>
        </w:rPr>
        <w:br/>
        <w:t>participant "Thuoc" as TH</w:t>
      </w:r>
      <w:r w:rsidRPr="00F41E84">
        <w:rPr>
          <w:rFonts w:ascii="Times New Roman" w:hAnsi="Times New Roman" w:cs="Times New Roman"/>
          <w:sz w:val="24"/>
          <w:szCs w:val="24"/>
        </w:rPr>
        <w:br/>
        <w:t>participant "HoSoBenhAn" as HSBA</w:t>
      </w:r>
      <w:r w:rsidRPr="00F41E84">
        <w:rPr>
          <w:rFonts w:ascii="Times New Roman" w:hAnsi="Times New Roman" w:cs="Times New Roman"/>
          <w:sz w:val="24"/>
          <w:szCs w:val="24"/>
        </w:rPr>
        <w:br/>
      </w:r>
      <w:r w:rsidRPr="00F41E84">
        <w:rPr>
          <w:rFonts w:ascii="Times New Roman" w:hAnsi="Times New Roman" w:cs="Times New Roman"/>
          <w:sz w:val="24"/>
          <w:szCs w:val="24"/>
        </w:rPr>
        <w:br/>
        <w:t>== Bước 1: Tạo phiếu khám ==</w:t>
      </w:r>
      <w:r w:rsidRPr="00F41E84">
        <w:rPr>
          <w:rFonts w:ascii="Times New Roman" w:hAnsi="Times New Roman" w:cs="Times New Roman"/>
          <w:sz w:val="24"/>
          <w:szCs w:val="24"/>
        </w:rPr>
        <w:br/>
        <w:t>BS -&gt; UI : Chọn bệnh nhân và mở phiếu khám</w:t>
      </w:r>
      <w:r w:rsidRPr="00F41E84">
        <w:rPr>
          <w:rFonts w:ascii="Times New Roman" w:hAnsi="Times New Roman" w:cs="Times New Roman"/>
          <w:sz w:val="24"/>
          <w:szCs w:val="24"/>
        </w:rPr>
        <w:br/>
        <w:t>UI -&gt; PKB : taoPhieuKham(maBenhNhan, maBacSi, maKhoa)</w:t>
      </w:r>
      <w:r w:rsidRPr="00F41E84">
        <w:rPr>
          <w:rFonts w:ascii="Times New Roman" w:hAnsi="Times New Roman" w:cs="Times New Roman"/>
          <w:sz w:val="24"/>
          <w:szCs w:val="24"/>
        </w:rPr>
        <w:br/>
        <w:t>PKB --&gt; UI : Phiếu khám tạo thành công (maPhieuKham)</w:t>
      </w:r>
      <w:r w:rsidRPr="00F41E84">
        <w:rPr>
          <w:rFonts w:ascii="Times New Roman" w:hAnsi="Times New Roman" w:cs="Times New Roman"/>
          <w:sz w:val="24"/>
          <w:szCs w:val="24"/>
        </w:rPr>
        <w:br/>
        <w:t>UI --&gt; BS : Hiển thị form khám bệnh</w:t>
      </w:r>
      <w:r w:rsidRPr="00F41E84">
        <w:rPr>
          <w:rFonts w:ascii="Times New Roman" w:hAnsi="Times New Roman" w:cs="Times New Roman"/>
          <w:sz w:val="24"/>
          <w:szCs w:val="24"/>
        </w:rPr>
        <w:br/>
      </w:r>
      <w:r w:rsidRPr="00F41E84">
        <w:rPr>
          <w:rFonts w:ascii="Times New Roman" w:hAnsi="Times New Roman" w:cs="Times New Roman"/>
          <w:sz w:val="24"/>
          <w:szCs w:val="24"/>
        </w:rPr>
        <w:lastRenderedPageBreak/>
        <w:br/>
        <w:t>== Bước 2: Ghi nhận triệu chứng ==</w:t>
      </w:r>
      <w:r w:rsidRPr="00F41E84">
        <w:rPr>
          <w:rFonts w:ascii="Times New Roman" w:hAnsi="Times New Roman" w:cs="Times New Roman"/>
          <w:sz w:val="24"/>
          <w:szCs w:val="24"/>
        </w:rPr>
        <w:br/>
        <w:t>BS -&gt; UI : Nhập triệu chứng, nhiệt độ, huyết áp</w:t>
      </w:r>
      <w:r w:rsidRPr="00F41E84">
        <w:rPr>
          <w:rFonts w:ascii="Times New Roman" w:hAnsi="Times New Roman" w:cs="Times New Roman"/>
          <w:sz w:val="24"/>
          <w:szCs w:val="24"/>
        </w:rPr>
        <w:br/>
        <w:t>UI -&gt; PKB : ghiTrieuChung(trieuChung, nhietDo, huyetAp)</w:t>
      </w:r>
      <w:r w:rsidRPr="00F41E84">
        <w:rPr>
          <w:rFonts w:ascii="Times New Roman" w:hAnsi="Times New Roman" w:cs="Times New Roman"/>
          <w:sz w:val="24"/>
          <w:szCs w:val="24"/>
        </w:rPr>
        <w:br/>
        <w:t>PKB --&gt; UI : Lưu thành công</w:t>
      </w:r>
      <w:r w:rsidRPr="00F41E84">
        <w:rPr>
          <w:rFonts w:ascii="Times New Roman" w:hAnsi="Times New Roman" w:cs="Times New Roman"/>
          <w:sz w:val="24"/>
          <w:szCs w:val="24"/>
        </w:rPr>
        <w:br/>
      </w:r>
      <w:r w:rsidRPr="00F41E84">
        <w:rPr>
          <w:rFonts w:ascii="Times New Roman" w:hAnsi="Times New Roman" w:cs="Times New Roman"/>
          <w:sz w:val="24"/>
          <w:szCs w:val="24"/>
        </w:rPr>
        <w:br/>
        <w:t>== Bước 3: Bắt đầu lập toa thuốc ==</w:t>
      </w:r>
      <w:r w:rsidRPr="00F41E84">
        <w:rPr>
          <w:rFonts w:ascii="Times New Roman" w:hAnsi="Times New Roman" w:cs="Times New Roman"/>
          <w:sz w:val="24"/>
          <w:szCs w:val="24"/>
        </w:rPr>
        <w:br/>
        <w:t>BS -&gt; UI : Nhấn nút "Lập toa thuốc"</w:t>
      </w:r>
      <w:r w:rsidRPr="00F41E84">
        <w:rPr>
          <w:rFonts w:ascii="Times New Roman" w:hAnsi="Times New Roman" w:cs="Times New Roman"/>
          <w:sz w:val="24"/>
          <w:szCs w:val="24"/>
        </w:rPr>
        <w:br/>
        <w:t>UI -&gt; TT : lapToaThuoc(maPhieuKham, maBacSi)</w:t>
      </w:r>
      <w:r w:rsidRPr="00F41E84">
        <w:rPr>
          <w:rFonts w:ascii="Times New Roman" w:hAnsi="Times New Roman" w:cs="Times New Roman"/>
          <w:sz w:val="24"/>
          <w:szCs w:val="24"/>
        </w:rPr>
        <w:br/>
        <w:t>TT --&gt; UI : Toa thuốc khởi tạo (maToaThuoc)</w:t>
      </w:r>
      <w:r w:rsidRPr="00F41E84">
        <w:rPr>
          <w:rFonts w:ascii="Times New Roman" w:hAnsi="Times New Roman" w:cs="Times New Roman"/>
          <w:sz w:val="24"/>
          <w:szCs w:val="24"/>
        </w:rPr>
        <w:br/>
        <w:t>UI --&gt; BS : Hiển thị form toa thuốc</w:t>
      </w:r>
      <w:r w:rsidRPr="00F41E84">
        <w:rPr>
          <w:rFonts w:ascii="Times New Roman" w:hAnsi="Times New Roman" w:cs="Times New Roman"/>
          <w:sz w:val="24"/>
          <w:szCs w:val="24"/>
        </w:rPr>
        <w:br/>
      </w:r>
      <w:r w:rsidRPr="00F41E84">
        <w:rPr>
          <w:rFonts w:ascii="Times New Roman" w:hAnsi="Times New Roman" w:cs="Times New Roman"/>
          <w:sz w:val="24"/>
          <w:szCs w:val="24"/>
        </w:rPr>
        <w:br/>
        <w:t>== Bước 4: Thêm thuốc (lặp cho từng loại thuốc) ==</w:t>
      </w:r>
      <w:r w:rsidRPr="00F41E84">
        <w:rPr>
          <w:rFonts w:ascii="Times New Roman" w:hAnsi="Times New Roman" w:cs="Times New Roman"/>
          <w:sz w:val="24"/>
          <w:szCs w:val="24"/>
        </w:rPr>
        <w:br/>
        <w:t>loop [Bác sĩ thêm từng loại thuốc]</w:t>
      </w:r>
      <w:r w:rsidRPr="00F41E84">
        <w:rPr>
          <w:rFonts w:ascii="Times New Roman" w:hAnsi="Times New Roman" w:cs="Times New Roman"/>
          <w:sz w:val="24"/>
          <w:szCs w:val="24"/>
        </w:rPr>
        <w:br/>
        <w:t xml:space="preserve">  BS -&gt; UI : Nhập tên thuốc cần tìm</w:t>
      </w:r>
      <w:r w:rsidRPr="00F41E84">
        <w:rPr>
          <w:rFonts w:ascii="Times New Roman" w:hAnsi="Times New Roman" w:cs="Times New Roman"/>
          <w:sz w:val="24"/>
          <w:szCs w:val="24"/>
        </w:rPr>
        <w:br/>
        <w:t xml:space="preserve">  UI -&gt; TH : timKiemThuoc(tuKhoa)</w:t>
      </w:r>
      <w:r w:rsidRPr="00F41E84">
        <w:rPr>
          <w:rFonts w:ascii="Times New Roman" w:hAnsi="Times New Roman" w:cs="Times New Roman"/>
          <w:sz w:val="24"/>
          <w:szCs w:val="24"/>
        </w:rPr>
        <w:br/>
        <w:t xml:space="preserve">  TH --&gt; UI : Danh sách thuốc phù hợp</w:t>
      </w:r>
      <w:r w:rsidRPr="00F41E84">
        <w:rPr>
          <w:rFonts w:ascii="Times New Roman" w:hAnsi="Times New Roman" w:cs="Times New Roman"/>
          <w:sz w:val="24"/>
          <w:szCs w:val="24"/>
        </w:rPr>
        <w:br/>
        <w:t xml:space="preserve">  UI --&gt; BS : Hiển thị danh sách gợi ý</w:t>
      </w:r>
      <w:r w:rsidRPr="00F41E84">
        <w:rPr>
          <w:rFonts w:ascii="Times New Roman" w:hAnsi="Times New Roman" w:cs="Times New Roman"/>
          <w:sz w:val="24"/>
          <w:szCs w:val="24"/>
        </w:rPr>
        <w:br/>
      </w:r>
      <w:r w:rsidRPr="00F41E84">
        <w:rPr>
          <w:rFonts w:ascii="Times New Roman" w:hAnsi="Times New Roman" w:cs="Times New Roman"/>
          <w:sz w:val="24"/>
          <w:szCs w:val="24"/>
        </w:rPr>
        <w:br/>
        <w:t xml:space="preserve">  BS -&gt; UI : Chọn thuốc + nhập số lượng\n+ liều lượng + cách dùng</w:t>
      </w:r>
      <w:r w:rsidRPr="00F41E84">
        <w:rPr>
          <w:rFonts w:ascii="Times New Roman" w:hAnsi="Times New Roman" w:cs="Times New Roman"/>
          <w:sz w:val="24"/>
          <w:szCs w:val="24"/>
        </w:rPr>
        <w:br/>
        <w:t xml:space="preserve">  UI -&gt; CTTT : themThuoc(maToaThuoc, maThuoc,\nsoLuong, lieuLuong, cachDung)</w:t>
      </w:r>
      <w:r w:rsidRPr="00F41E84">
        <w:rPr>
          <w:rFonts w:ascii="Times New Roman" w:hAnsi="Times New Roman" w:cs="Times New Roman"/>
          <w:sz w:val="24"/>
          <w:szCs w:val="24"/>
        </w:rPr>
        <w:br/>
        <w:t xml:space="preserve">  CTTT --&gt; UI : Thêm thành công</w:t>
      </w:r>
      <w:r w:rsidRPr="00F41E84">
        <w:rPr>
          <w:rFonts w:ascii="Times New Roman" w:hAnsi="Times New Roman" w:cs="Times New Roman"/>
          <w:sz w:val="24"/>
          <w:szCs w:val="24"/>
        </w:rPr>
        <w:br/>
        <w:t xml:space="preserve">  UI --&gt; BS : Thuốc đã được thêm vào toa</w:t>
      </w:r>
      <w:r w:rsidRPr="00F41E84">
        <w:rPr>
          <w:rFonts w:ascii="Times New Roman" w:hAnsi="Times New Roman" w:cs="Times New Roman"/>
          <w:sz w:val="24"/>
          <w:szCs w:val="24"/>
        </w:rPr>
        <w:br/>
        <w:t>end</w:t>
      </w:r>
      <w:r w:rsidRPr="00F41E84">
        <w:rPr>
          <w:rFonts w:ascii="Times New Roman" w:hAnsi="Times New Roman" w:cs="Times New Roman"/>
          <w:sz w:val="24"/>
          <w:szCs w:val="24"/>
        </w:rPr>
        <w:br/>
      </w:r>
      <w:r w:rsidRPr="00F41E84">
        <w:rPr>
          <w:rFonts w:ascii="Times New Roman" w:hAnsi="Times New Roman" w:cs="Times New Roman"/>
          <w:sz w:val="24"/>
          <w:szCs w:val="24"/>
        </w:rPr>
        <w:br/>
        <w:t>== Bước 5: Ghi chú thêm (nếu có) ==</w:t>
      </w:r>
      <w:r w:rsidRPr="00F41E84">
        <w:rPr>
          <w:rFonts w:ascii="Times New Roman" w:hAnsi="Times New Roman" w:cs="Times New Roman"/>
          <w:sz w:val="24"/>
          <w:szCs w:val="24"/>
        </w:rPr>
        <w:br/>
        <w:t>opt [Có hướng dẫn đặc biệt]</w:t>
      </w:r>
      <w:r w:rsidRPr="00F41E84">
        <w:rPr>
          <w:rFonts w:ascii="Times New Roman" w:hAnsi="Times New Roman" w:cs="Times New Roman"/>
          <w:sz w:val="24"/>
          <w:szCs w:val="24"/>
        </w:rPr>
        <w:br/>
        <w:t xml:space="preserve">  BS -&gt; UI : Nhập ghi chú (kiêng ăn, lưu ý dị ứng...)</w:t>
      </w:r>
      <w:r w:rsidRPr="00F41E84">
        <w:rPr>
          <w:rFonts w:ascii="Times New Roman" w:hAnsi="Times New Roman" w:cs="Times New Roman"/>
          <w:sz w:val="24"/>
          <w:szCs w:val="24"/>
        </w:rPr>
        <w:br/>
        <w:t xml:space="preserve">  UI -&gt; TT : capNhatGhiChu(ghiChu)</w:t>
      </w:r>
      <w:r w:rsidRPr="00F41E84">
        <w:rPr>
          <w:rFonts w:ascii="Times New Roman" w:hAnsi="Times New Roman" w:cs="Times New Roman"/>
          <w:sz w:val="24"/>
          <w:szCs w:val="24"/>
        </w:rPr>
        <w:br/>
        <w:t xml:space="preserve">  TT --&gt; UI : Cập nhật thành công</w:t>
      </w:r>
      <w:r w:rsidRPr="00F41E84">
        <w:rPr>
          <w:rFonts w:ascii="Times New Roman" w:hAnsi="Times New Roman" w:cs="Times New Roman"/>
          <w:sz w:val="24"/>
          <w:szCs w:val="24"/>
        </w:rPr>
        <w:br/>
        <w:t>end</w:t>
      </w:r>
      <w:r w:rsidRPr="00F41E84">
        <w:rPr>
          <w:rFonts w:ascii="Times New Roman" w:hAnsi="Times New Roman" w:cs="Times New Roman"/>
          <w:sz w:val="24"/>
          <w:szCs w:val="24"/>
        </w:rPr>
        <w:br/>
      </w:r>
      <w:r w:rsidRPr="00F41E84">
        <w:rPr>
          <w:rFonts w:ascii="Times New Roman" w:hAnsi="Times New Roman" w:cs="Times New Roman"/>
          <w:sz w:val="24"/>
          <w:szCs w:val="24"/>
        </w:rPr>
        <w:br/>
        <w:t>== Bước 6: Xác nhận toa thuốc ==</w:t>
      </w:r>
      <w:r w:rsidRPr="00F41E84">
        <w:rPr>
          <w:rFonts w:ascii="Times New Roman" w:hAnsi="Times New Roman" w:cs="Times New Roman"/>
          <w:sz w:val="24"/>
          <w:szCs w:val="24"/>
        </w:rPr>
        <w:br/>
        <w:t>BS -&gt; UI : Nhấn "Xác nhận &amp; Lưu toa"</w:t>
      </w:r>
      <w:r w:rsidRPr="00F41E84">
        <w:rPr>
          <w:rFonts w:ascii="Times New Roman" w:hAnsi="Times New Roman" w:cs="Times New Roman"/>
          <w:sz w:val="24"/>
          <w:szCs w:val="24"/>
        </w:rPr>
        <w:br/>
        <w:t>UI -&gt; TT : xacNhanToa()</w:t>
      </w:r>
      <w:r w:rsidRPr="00F41E84">
        <w:rPr>
          <w:rFonts w:ascii="Times New Roman" w:hAnsi="Times New Roman" w:cs="Times New Roman"/>
          <w:sz w:val="24"/>
          <w:szCs w:val="24"/>
        </w:rPr>
        <w:br/>
        <w:t>TT --&gt; UI : Toa thuốc đã được lưu chính thức</w:t>
      </w:r>
      <w:r w:rsidRPr="00F41E84">
        <w:rPr>
          <w:rFonts w:ascii="Times New Roman" w:hAnsi="Times New Roman" w:cs="Times New Roman"/>
          <w:sz w:val="24"/>
          <w:szCs w:val="24"/>
        </w:rPr>
        <w:br/>
        <w:t>UI --&gt; BS : Thông báo lưu thành công</w:t>
      </w:r>
      <w:r w:rsidRPr="00F41E84">
        <w:rPr>
          <w:rFonts w:ascii="Times New Roman" w:hAnsi="Times New Roman" w:cs="Times New Roman"/>
          <w:sz w:val="24"/>
          <w:szCs w:val="24"/>
        </w:rPr>
        <w:br/>
      </w:r>
      <w:r w:rsidRPr="00F41E84">
        <w:rPr>
          <w:rFonts w:ascii="Times New Roman" w:hAnsi="Times New Roman" w:cs="Times New Roman"/>
          <w:sz w:val="24"/>
          <w:szCs w:val="24"/>
        </w:rPr>
        <w:br/>
        <w:t>== Bước 7: Cập nhật hồ sơ bệnh án ==</w:t>
      </w:r>
      <w:r w:rsidRPr="00F41E84">
        <w:rPr>
          <w:rFonts w:ascii="Times New Roman" w:hAnsi="Times New Roman" w:cs="Times New Roman"/>
          <w:sz w:val="24"/>
          <w:szCs w:val="24"/>
        </w:rPr>
        <w:br/>
        <w:t>UI -&gt; PKB : hoanTatKham(maPhieuKham)</w:t>
      </w:r>
      <w:r w:rsidRPr="00F41E84">
        <w:rPr>
          <w:rFonts w:ascii="Times New Roman" w:hAnsi="Times New Roman" w:cs="Times New Roman"/>
          <w:sz w:val="24"/>
          <w:szCs w:val="24"/>
        </w:rPr>
        <w:br/>
        <w:t>PKB -&gt; HSBA : capNhatHoSo(maPhieuKham, maToaThuoc)</w:t>
      </w:r>
      <w:r w:rsidRPr="00F41E84">
        <w:rPr>
          <w:rFonts w:ascii="Times New Roman" w:hAnsi="Times New Roman" w:cs="Times New Roman"/>
          <w:sz w:val="24"/>
          <w:szCs w:val="24"/>
        </w:rPr>
        <w:br/>
        <w:t>HSBA --&gt; PKB : Hồ sơ cập nhật thành công</w:t>
      </w:r>
      <w:r w:rsidRPr="00F41E84">
        <w:rPr>
          <w:rFonts w:ascii="Times New Roman" w:hAnsi="Times New Roman" w:cs="Times New Roman"/>
          <w:sz w:val="24"/>
          <w:szCs w:val="24"/>
        </w:rPr>
        <w:br/>
        <w:t>PKB --&gt; UI : OK</w:t>
      </w:r>
      <w:r w:rsidRPr="00F41E84">
        <w:rPr>
          <w:rFonts w:ascii="Times New Roman" w:hAnsi="Times New Roman" w:cs="Times New Roman"/>
          <w:sz w:val="24"/>
          <w:szCs w:val="24"/>
        </w:rPr>
        <w:br/>
      </w:r>
      <w:r w:rsidRPr="00F41E84">
        <w:rPr>
          <w:rFonts w:ascii="Times New Roman" w:hAnsi="Times New Roman" w:cs="Times New Roman"/>
          <w:sz w:val="24"/>
          <w:szCs w:val="24"/>
        </w:rPr>
        <w:br/>
        <w:t>== Bước 8: In toa thuốc ==</w:t>
      </w:r>
      <w:r w:rsidRPr="00F41E84">
        <w:rPr>
          <w:rFonts w:ascii="Times New Roman" w:hAnsi="Times New Roman" w:cs="Times New Roman"/>
          <w:sz w:val="24"/>
          <w:szCs w:val="24"/>
        </w:rPr>
        <w:br/>
        <w:t>BS -&gt; UI : Nhấn "In toa thuốc"</w:t>
      </w:r>
      <w:r w:rsidRPr="00F41E84">
        <w:rPr>
          <w:rFonts w:ascii="Times New Roman" w:hAnsi="Times New Roman" w:cs="Times New Roman"/>
          <w:sz w:val="24"/>
          <w:szCs w:val="24"/>
        </w:rPr>
        <w:br/>
      </w:r>
      <w:r w:rsidRPr="00F41E84">
        <w:rPr>
          <w:rFonts w:ascii="Times New Roman" w:hAnsi="Times New Roman" w:cs="Times New Roman"/>
          <w:sz w:val="24"/>
          <w:szCs w:val="24"/>
        </w:rPr>
        <w:lastRenderedPageBreak/>
        <w:t>UI -&gt; TT : inToaThuoc(maToaThuoc)</w:t>
      </w:r>
      <w:r w:rsidRPr="00F41E84">
        <w:rPr>
          <w:rFonts w:ascii="Times New Roman" w:hAnsi="Times New Roman" w:cs="Times New Roman"/>
          <w:sz w:val="24"/>
          <w:szCs w:val="24"/>
        </w:rPr>
        <w:br/>
        <w:t>TT --&gt; UI : Dữ liệu toa thuốc đầy đủ</w:t>
      </w:r>
      <w:r w:rsidRPr="00F41E84">
        <w:rPr>
          <w:rFonts w:ascii="Times New Roman" w:hAnsi="Times New Roman" w:cs="Times New Roman"/>
          <w:sz w:val="24"/>
          <w:szCs w:val="24"/>
        </w:rPr>
        <w:br/>
        <w:t>UI --&gt; BS : [Bản in toa thuốc giao cho bệnh nhân]</w:t>
      </w:r>
      <w:r w:rsidRPr="00F41E84">
        <w:rPr>
          <w:rFonts w:ascii="Times New Roman" w:hAnsi="Times New Roman" w:cs="Times New Roman"/>
          <w:sz w:val="24"/>
          <w:szCs w:val="24"/>
        </w:rPr>
        <w:br/>
        <w:t>@enduml</w:t>
      </w:r>
    </w:p>
    <w:p w14:paraId="390DE1CF" w14:textId="77777777" w:rsidR="002B42D0" w:rsidRPr="00F41E84" w:rsidRDefault="00000000">
      <w:pPr>
        <w:rPr>
          <w:rFonts w:ascii="Times New Roman" w:hAnsi="Times New Roman" w:cs="Times New Roman"/>
          <w:sz w:val="24"/>
          <w:szCs w:val="24"/>
        </w:rPr>
      </w:pPr>
      <w:r>
        <w:rPr>
          <w:rFonts w:ascii="Times New Roman" w:hAnsi="Times New Roman" w:cs="Times New Roman"/>
          <w:sz w:val="24"/>
          <w:szCs w:val="24"/>
        </w:rPr>
        <w:pict w14:anchorId="2A02D50D">
          <v:rect id="_x0000_i1037" style="width:468pt;height:1.5pt" o:hrstd="t" o:hr="t" fillcolor="gray" stroked="f">
            <v:path strokeok="f"/>
          </v:rect>
        </w:pict>
      </w:r>
    </w:p>
    <w:p w14:paraId="649C8AF4" w14:textId="77777777" w:rsidR="002B42D0" w:rsidRPr="00F41E84" w:rsidRDefault="00540661">
      <w:pPr>
        <w:pStyle w:val="Heading2"/>
        <w:rPr>
          <w:rFonts w:ascii="Times New Roman" w:hAnsi="Times New Roman" w:cs="Times New Roman"/>
          <w:b w:val="0"/>
          <w:i w:val="0"/>
          <w:sz w:val="24"/>
          <w:szCs w:val="24"/>
        </w:rPr>
      </w:pPr>
      <w:r w:rsidRPr="00F41E84">
        <w:rPr>
          <w:rFonts w:ascii="Segoe UI Emoji" w:hAnsi="Segoe UI Emoji" w:cs="Segoe UI Emoji"/>
          <w:b w:val="0"/>
          <w:i w:val="0"/>
          <w:sz w:val="24"/>
          <w:szCs w:val="24"/>
        </w:rPr>
        <w:t>📊</w:t>
      </w:r>
      <w:r w:rsidRPr="00F41E84">
        <w:rPr>
          <w:rFonts w:ascii="Times New Roman" w:hAnsi="Times New Roman" w:cs="Times New Roman"/>
          <w:b w:val="0"/>
          <w:i w:val="0"/>
          <w:sz w:val="24"/>
          <w:szCs w:val="24"/>
        </w:rPr>
        <w:t xml:space="preserve"> Tổng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2009"/>
        <w:gridCol w:w="6563"/>
      </w:tblGrid>
      <w:tr w:rsidR="001E7D73" w:rsidRPr="00F41E84" w14:paraId="55F7E8BB" w14:textId="77777777">
        <w:tc>
          <w:tcPr>
            <w:tcW w:w="0" w:type="auto"/>
          </w:tcPr>
          <w:p w14:paraId="648B9AC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Câu</w:t>
            </w:r>
          </w:p>
        </w:tc>
        <w:tc>
          <w:tcPr>
            <w:tcW w:w="0" w:type="auto"/>
          </w:tcPr>
          <w:p w14:paraId="5ABE23A7"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Nội dung</w:t>
            </w:r>
          </w:p>
        </w:tc>
        <w:tc>
          <w:tcPr>
            <w:tcW w:w="0" w:type="auto"/>
          </w:tcPr>
          <w:p w14:paraId="4B6AA99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Chi tiết</w:t>
            </w:r>
          </w:p>
        </w:tc>
      </w:tr>
      <w:tr w:rsidR="001E7D73" w:rsidRPr="00F41E84" w14:paraId="1AEEACD0" w14:textId="77777777">
        <w:tc>
          <w:tcPr>
            <w:tcW w:w="0" w:type="auto"/>
          </w:tcPr>
          <w:p w14:paraId="22A82B9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Câu 1</w:t>
            </w:r>
          </w:p>
        </w:tc>
        <w:tc>
          <w:tcPr>
            <w:tcW w:w="0" w:type="auto"/>
          </w:tcPr>
          <w:p w14:paraId="289D420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Xác định Class</w:t>
            </w:r>
          </w:p>
        </w:tc>
        <w:tc>
          <w:tcPr>
            <w:tcW w:w="0" w:type="auto"/>
          </w:tcPr>
          <w:p w14:paraId="33FA0DC2"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13 Class với ID thuộc tính, phương thức có mô tả</w:t>
            </w:r>
          </w:p>
        </w:tc>
      </w:tr>
      <w:tr w:rsidR="001E7D73" w:rsidRPr="00F41E84" w14:paraId="2320FDBA" w14:textId="77777777">
        <w:tc>
          <w:tcPr>
            <w:tcW w:w="0" w:type="auto"/>
          </w:tcPr>
          <w:p w14:paraId="5168592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Câu 2</w:t>
            </w:r>
          </w:p>
        </w:tc>
        <w:tc>
          <w:tcPr>
            <w:tcW w:w="0" w:type="auto"/>
          </w:tcPr>
          <w:p w14:paraId="2B31838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Class Diagram</w:t>
            </w:r>
          </w:p>
        </w:tc>
        <w:tc>
          <w:tcPr>
            <w:tcW w:w="0" w:type="auto"/>
          </w:tcPr>
          <w:p w14:paraId="25901276"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14 quan hệ: Association / Aggregation / Composition + multiplicity</w:t>
            </w:r>
          </w:p>
        </w:tc>
      </w:tr>
      <w:tr w:rsidR="001E7D73" w:rsidRPr="00F41E84" w14:paraId="060FD827" w14:textId="77777777">
        <w:tc>
          <w:tcPr>
            <w:tcW w:w="0" w:type="auto"/>
          </w:tcPr>
          <w:p w14:paraId="43B29FA3"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Câu 3</w:t>
            </w:r>
          </w:p>
        </w:tc>
        <w:tc>
          <w:tcPr>
            <w:tcW w:w="0" w:type="auto"/>
          </w:tcPr>
          <w:p w14:paraId="36A30C9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Actor &amp; Use Case</w:t>
            </w:r>
          </w:p>
        </w:tc>
        <w:tc>
          <w:tcPr>
            <w:tcW w:w="0" w:type="auto"/>
          </w:tcPr>
          <w:p w14:paraId="2827485D"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6 Actor, 11 Use Case tổng quát với bảng giải thích</w:t>
            </w:r>
          </w:p>
        </w:tc>
      </w:tr>
      <w:tr w:rsidR="001E7D73" w:rsidRPr="00F41E84" w14:paraId="33F1E8DE" w14:textId="77777777">
        <w:tc>
          <w:tcPr>
            <w:tcW w:w="0" w:type="auto"/>
          </w:tcPr>
          <w:p w14:paraId="28E404C5"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Câu 4</w:t>
            </w:r>
          </w:p>
        </w:tc>
        <w:tc>
          <w:tcPr>
            <w:tcW w:w="0" w:type="auto"/>
          </w:tcPr>
          <w:p w14:paraId="4E97C0AC"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Use Case phân rã</w:t>
            </w:r>
          </w:p>
        </w:tc>
        <w:tc>
          <w:tcPr>
            <w:tcW w:w="0" w:type="auto"/>
          </w:tcPr>
          <w:p w14:paraId="2EC76EC9"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 xml:space="preserve">12 UC chi tiết, dùng </w:t>
            </w:r>
            <w:r w:rsidRPr="00F41E84">
              <w:rPr>
                <w:rStyle w:val="InlineCode"/>
                <w:rFonts w:ascii="Times New Roman" w:hAnsi="Times New Roman" w:cs="Times New Roman"/>
                <w:color w:val="auto"/>
                <w:sz w:val="24"/>
                <w:szCs w:val="24"/>
                <w:highlight w:val="none"/>
              </w:rPr>
              <w:t>&lt;&lt;include&gt;&gt;</w:t>
            </w:r>
            <w:r w:rsidRPr="00F41E84">
              <w:rPr>
                <w:rFonts w:ascii="Times New Roman" w:hAnsi="Times New Roman" w:cs="Times New Roman"/>
                <w:sz w:val="24"/>
                <w:szCs w:val="24"/>
              </w:rPr>
              <w:t xml:space="preserve"> và </w:t>
            </w:r>
            <w:r w:rsidRPr="00F41E84">
              <w:rPr>
                <w:rStyle w:val="InlineCode"/>
                <w:rFonts w:ascii="Times New Roman" w:hAnsi="Times New Roman" w:cs="Times New Roman"/>
                <w:color w:val="auto"/>
                <w:sz w:val="24"/>
                <w:szCs w:val="24"/>
                <w:highlight w:val="none"/>
              </w:rPr>
              <w:t>&lt;&lt;extend&gt;&gt;</w:t>
            </w:r>
            <w:r w:rsidRPr="00F41E84">
              <w:rPr>
                <w:rFonts w:ascii="Times New Roman" w:hAnsi="Times New Roman" w:cs="Times New Roman"/>
                <w:sz w:val="24"/>
                <w:szCs w:val="24"/>
              </w:rPr>
              <w:t xml:space="preserve"> đúng nghĩa</w:t>
            </w:r>
          </w:p>
        </w:tc>
      </w:tr>
      <w:tr w:rsidR="001E7D73" w:rsidRPr="00F41E84" w14:paraId="372F86CA" w14:textId="77777777">
        <w:tc>
          <w:tcPr>
            <w:tcW w:w="0" w:type="auto"/>
          </w:tcPr>
          <w:p w14:paraId="627F49F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Câu 5</w:t>
            </w:r>
          </w:p>
        </w:tc>
        <w:tc>
          <w:tcPr>
            <w:tcW w:w="0" w:type="auto"/>
          </w:tcPr>
          <w:p w14:paraId="48446C5B"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Activity Diagram</w:t>
            </w:r>
          </w:p>
        </w:tc>
        <w:tc>
          <w:tcPr>
            <w:tcW w:w="0" w:type="auto"/>
          </w:tcPr>
          <w:p w14:paraId="03FDB5AE"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Fork/Join song song, 2 điểm rẽ nhánh chính</w:t>
            </w:r>
          </w:p>
        </w:tc>
      </w:tr>
      <w:tr w:rsidR="001E7D73" w:rsidRPr="00F41E84" w14:paraId="4C2FCCF5" w14:textId="77777777">
        <w:tc>
          <w:tcPr>
            <w:tcW w:w="0" w:type="auto"/>
          </w:tcPr>
          <w:p w14:paraId="3552BE2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Câu 6</w:t>
            </w:r>
          </w:p>
        </w:tc>
        <w:tc>
          <w:tcPr>
            <w:tcW w:w="0" w:type="auto"/>
          </w:tcPr>
          <w:p w14:paraId="42560F60"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Sequence Diagram</w:t>
            </w:r>
          </w:p>
        </w:tc>
        <w:tc>
          <w:tcPr>
            <w:tcW w:w="0" w:type="auto"/>
          </w:tcPr>
          <w:p w14:paraId="7A989F9A" w14:textId="77777777" w:rsidR="002B42D0" w:rsidRPr="00F41E84" w:rsidRDefault="00540661">
            <w:pPr>
              <w:jc w:val="center"/>
              <w:rPr>
                <w:rFonts w:ascii="Times New Roman" w:hAnsi="Times New Roman" w:cs="Times New Roman"/>
                <w:sz w:val="24"/>
                <w:szCs w:val="24"/>
              </w:rPr>
            </w:pPr>
            <w:r w:rsidRPr="00F41E84">
              <w:rPr>
                <w:rFonts w:ascii="Times New Roman" w:hAnsi="Times New Roman" w:cs="Times New Roman"/>
                <w:sz w:val="24"/>
                <w:szCs w:val="24"/>
              </w:rPr>
              <w:t xml:space="preserve">9 bước, 7 object, có </w:t>
            </w:r>
            <w:r w:rsidRPr="00F41E84">
              <w:rPr>
                <w:rStyle w:val="InlineCode"/>
                <w:rFonts w:ascii="Times New Roman" w:hAnsi="Times New Roman" w:cs="Times New Roman"/>
                <w:color w:val="auto"/>
                <w:sz w:val="24"/>
                <w:szCs w:val="24"/>
                <w:highlight w:val="none"/>
              </w:rPr>
              <w:t>loop</w:t>
            </w:r>
            <w:r w:rsidRPr="00F41E84">
              <w:rPr>
                <w:rFonts w:ascii="Times New Roman" w:hAnsi="Times New Roman" w:cs="Times New Roman"/>
                <w:sz w:val="24"/>
                <w:szCs w:val="24"/>
              </w:rPr>
              <w:t xml:space="preserve"> và </w:t>
            </w:r>
            <w:r w:rsidRPr="00F41E84">
              <w:rPr>
                <w:rStyle w:val="InlineCode"/>
                <w:rFonts w:ascii="Times New Roman" w:hAnsi="Times New Roman" w:cs="Times New Roman"/>
                <w:color w:val="auto"/>
                <w:sz w:val="24"/>
                <w:szCs w:val="24"/>
                <w:highlight w:val="none"/>
              </w:rPr>
              <w:t>opt</w:t>
            </w:r>
          </w:p>
        </w:tc>
      </w:tr>
    </w:tbl>
    <w:p w14:paraId="60D6B023" w14:textId="77777777" w:rsidR="002B42D0" w:rsidRPr="00F41E84" w:rsidRDefault="00540661">
      <w:pPr>
        <w:pStyle w:val="Quote"/>
        <w:rPr>
          <w:rFonts w:ascii="Times New Roman" w:hAnsi="Times New Roman" w:cs="Times New Roman"/>
          <w:i w:val="0"/>
          <w:color w:val="auto"/>
          <w:sz w:val="24"/>
          <w:szCs w:val="24"/>
        </w:rPr>
      </w:pPr>
      <w:r w:rsidRPr="00F41E84">
        <w:rPr>
          <w:rFonts w:ascii="Segoe UI Emoji" w:hAnsi="Segoe UI Emoji" w:cs="Segoe UI Emoji"/>
          <w:i w:val="0"/>
          <w:color w:val="auto"/>
          <w:sz w:val="24"/>
          <w:szCs w:val="24"/>
        </w:rPr>
        <w:t>💡</w:t>
      </w:r>
      <w:r w:rsidRPr="00F41E84">
        <w:rPr>
          <w:rFonts w:ascii="Times New Roman" w:hAnsi="Times New Roman" w:cs="Times New Roman"/>
          <w:i w:val="0"/>
          <w:color w:val="auto"/>
          <w:sz w:val="24"/>
          <w:szCs w:val="24"/>
        </w:rPr>
        <w:t xml:space="preserve"> Hướng dẫn dùng PlantUML:</w:t>
      </w:r>
    </w:p>
    <w:p w14:paraId="27302674" w14:textId="77777777" w:rsidR="002B42D0" w:rsidRPr="00F41E84" w:rsidRDefault="00540661">
      <w:pPr>
        <w:pStyle w:val="Quote"/>
        <w:numPr>
          <w:ilvl w:val="0"/>
          <w:numId w:val="1"/>
        </w:numPr>
        <w:rPr>
          <w:rFonts w:ascii="Times New Roman" w:hAnsi="Times New Roman" w:cs="Times New Roman"/>
          <w:i w:val="0"/>
          <w:color w:val="auto"/>
          <w:sz w:val="24"/>
          <w:szCs w:val="24"/>
        </w:rPr>
      </w:pPr>
      <w:r w:rsidRPr="00F41E84">
        <w:rPr>
          <w:rFonts w:ascii="Times New Roman" w:hAnsi="Times New Roman" w:cs="Times New Roman"/>
          <w:i w:val="0"/>
          <w:color w:val="auto"/>
          <w:sz w:val="24"/>
          <w:szCs w:val="24"/>
        </w:rPr>
        <w:t xml:space="preserve">Online: Truy cập </w:t>
      </w:r>
      <w:hyperlink r:id="rId7" w:history="1">
        <w:r w:rsidRPr="00F41E84">
          <w:rPr>
            <w:rStyle w:val="Hyperlink"/>
            <w:rFonts w:ascii="Times New Roman" w:hAnsi="Times New Roman" w:cs="Times New Roman"/>
            <w:i w:val="0"/>
            <w:color w:val="auto"/>
            <w:sz w:val="24"/>
            <w:szCs w:val="24"/>
          </w:rPr>
          <w:t>plantuml.com</w:t>
        </w:r>
      </w:hyperlink>
      <w:r w:rsidRPr="00F41E84">
        <w:rPr>
          <w:rFonts w:ascii="Times New Roman" w:hAnsi="Times New Roman" w:cs="Times New Roman"/>
          <w:i w:val="0"/>
          <w:color w:val="auto"/>
          <w:sz w:val="24"/>
          <w:szCs w:val="24"/>
        </w:rPr>
        <w:t xml:space="preserve"> → Paste code → Render ngay</w:t>
      </w:r>
    </w:p>
    <w:p w14:paraId="7D3FEDA7" w14:textId="77777777" w:rsidR="002B42D0" w:rsidRPr="00F41E84" w:rsidRDefault="00540661">
      <w:pPr>
        <w:pStyle w:val="Quote"/>
        <w:numPr>
          <w:ilvl w:val="0"/>
          <w:numId w:val="1"/>
        </w:numPr>
        <w:rPr>
          <w:rFonts w:ascii="Times New Roman" w:hAnsi="Times New Roman" w:cs="Times New Roman"/>
          <w:i w:val="0"/>
          <w:color w:val="auto"/>
          <w:sz w:val="24"/>
          <w:szCs w:val="24"/>
        </w:rPr>
      </w:pPr>
      <w:r w:rsidRPr="00F41E84">
        <w:rPr>
          <w:rFonts w:ascii="Times New Roman" w:hAnsi="Times New Roman" w:cs="Times New Roman"/>
          <w:i w:val="0"/>
          <w:color w:val="auto"/>
          <w:sz w:val="24"/>
          <w:szCs w:val="24"/>
        </w:rPr>
        <w:t>VS Code: Cài extension PlantUML → Preview diagram trực tiếp</w:t>
      </w:r>
    </w:p>
    <w:p w14:paraId="188D24BE" w14:textId="2115AC7E" w:rsidR="002B42D0" w:rsidRPr="00F41E84" w:rsidRDefault="00540661">
      <w:pPr>
        <w:pStyle w:val="Quote"/>
        <w:numPr>
          <w:ilvl w:val="0"/>
          <w:numId w:val="1"/>
        </w:numPr>
        <w:rPr>
          <w:rFonts w:ascii="Times New Roman" w:hAnsi="Times New Roman" w:cs="Times New Roman"/>
          <w:i w:val="0"/>
          <w:color w:val="auto"/>
          <w:sz w:val="24"/>
          <w:szCs w:val="24"/>
        </w:rPr>
      </w:pPr>
      <w:r w:rsidRPr="00F41E84">
        <w:rPr>
          <w:rFonts w:ascii="Times New Roman" w:hAnsi="Times New Roman" w:cs="Times New Roman"/>
          <w:i w:val="0"/>
          <w:color w:val="auto"/>
          <w:sz w:val="24"/>
          <w:szCs w:val="24"/>
        </w:rPr>
        <w:t xml:space="preserve">StarUML: Import file </w:t>
      </w:r>
      <w:r w:rsidRPr="00F41E84">
        <w:rPr>
          <w:rStyle w:val="InlineCode"/>
          <w:rFonts w:ascii="Times New Roman" w:hAnsi="Times New Roman" w:cs="Times New Roman"/>
          <w:i w:val="0"/>
          <w:color w:val="auto"/>
          <w:sz w:val="24"/>
          <w:szCs w:val="24"/>
          <w:highlight w:val="none"/>
        </w:rPr>
        <w:t>.puml</w:t>
      </w:r>
      <w:r w:rsidRPr="00F41E84">
        <w:rPr>
          <w:rFonts w:ascii="Times New Roman" w:hAnsi="Times New Roman" w:cs="Times New Roman"/>
          <w:i w:val="0"/>
          <w:color w:val="auto"/>
          <w:sz w:val="24"/>
          <w:szCs w:val="24"/>
        </w:rPr>
        <w:t xml:space="preserve"> hoặc vẽ lại theo sơ đồ text</w:t>
      </w:r>
      <w:r w:rsidR="00EE7839">
        <w:rPr>
          <w:rFonts w:ascii="Times New Roman" w:hAnsi="Times New Roman" w:cs="Times New Roman"/>
          <w:i w:val="0"/>
          <w:color w:val="auto"/>
          <w:sz w:val="24"/>
          <w:szCs w:val="24"/>
        </w:rPr>
        <w:br/>
      </w:r>
      <w:r w:rsidR="00EE7839" w:rsidRPr="00EE7839">
        <w:rPr>
          <w:rFonts w:ascii="Times New Roman" w:hAnsi="Times New Roman" w:cs="Times New Roman"/>
          <w:i w:val="0"/>
          <w:color w:val="auto"/>
          <w:sz w:val="24"/>
          <w:szCs w:val="24"/>
        </w:rPr>
        <w:drawing>
          <wp:inline distT="0" distB="0" distL="0" distR="0" wp14:anchorId="57871033" wp14:editId="0840AE75">
            <wp:extent cx="5943600" cy="3508375"/>
            <wp:effectExtent l="0" t="0" r="0" b="0"/>
            <wp:docPr id="154607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3855" name=""/>
                    <pic:cNvPicPr/>
                  </pic:nvPicPr>
                  <pic:blipFill>
                    <a:blip r:embed="rId8"/>
                    <a:stretch>
                      <a:fillRect/>
                    </a:stretch>
                  </pic:blipFill>
                  <pic:spPr>
                    <a:xfrm>
                      <a:off x="0" y="0"/>
                      <a:ext cx="5943600" cy="3508375"/>
                    </a:xfrm>
                    <a:prstGeom prst="rect">
                      <a:avLst/>
                    </a:prstGeom>
                  </pic:spPr>
                </pic:pic>
              </a:graphicData>
            </a:graphic>
          </wp:inline>
        </w:drawing>
      </w:r>
    </w:p>
    <w:sectPr w:rsidR="002B42D0" w:rsidRPr="00F41E8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FC6090E">
      <w:start w:val="1"/>
      <w:numFmt w:val="bullet"/>
      <w:lvlText w:val="-"/>
      <w:lvlJc w:val="left"/>
      <w:pPr>
        <w:tabs>
          <w:tab w:val="num" w:pos="720"/>
        </w:tabs>
        <w:ind w:left="720" w:hanging="360"/>
      </w:pPr>
      <w:rPr>
        <w:rFonts w:ascii="Courier New" w:hAnsi="Courier New"/>
      </w:rPr>
    </w:lvl>
    <w:lvl w:ilvl="1" w:tplc="AB5A32A4">
      <w:start w:val="1"/>
      <w:numFmt w:val="bullet"/>
      <w:lvlText w:val="o"/>
      <w:lvlJc w:val="left"/>
      <w:pPr>
        <w:tabs>
          <w:tab w:val="num" w:pos="1440"/>
        </w:tabs>
        <w:ind w:left="1440" w:hanging="360"/>
      </w:pPr>
      <w:rPr>
        <w:rFonts w:ascii="Courier New" w:hAnsi="Courier New"/>
      </w:rPr>
    </w:lvl>
    <w:lvl w:ilvl="2" w:tplc="225699BA">
      <w:start w:val="1"/>
      <w:numFmt w:val="bullet"/>
      <w:lvlText w:val=""/>
      <w:lvlJc w:val="left"/>
      <w:pPr>
        <w:tabs>
          <w:tab w:val="num" w:pos="2160"/>
        </w:tabs>
        <w:ind w:left="2160" w:hanging="360"/>
      </w:pPr>
      <w:rPr>
        <w:rFonts w:ascii="Wingdings" w:hAnsi="Wingdings"/>
      </w:rPr>
    </w:lvl>
    <w:lvl w:ilvl="3" w:tplc="D91C80A4">
      <w:start w:val="1"/>
      <w:numFmt w:val="bullet"/>
      <w:lvlText w:val=""/>
      <w:lvlJc w:val="left"/>
      <w:pPr>
        <w:tabs>
          <w:tab w:val="num" w:pos="2880"/>
        </w:tabs>
        <w:ind w:left="2880" w:hanging="360"/>
      </w:pPr>
      <w:rPr>
        <w:rFonts w:ascii="Symbol" w:hAnsi="Symbol"/>
      </w:rPr>
    </w:lvl>
    <w:lvl w:ilvl="4" w:tplc="98C8D60C">
      <w:start w:val="1"/>
      <w:numFmt w:val="bullet"/>
      <w:lvlText w:val="o"/>
      <w:lvlJc w:val="left"/>
      <w:pPr>
        <w:tabs>
          <w:tab w:val="num" w:pos="3600"/>
        </w:tabs>
        <w:ind w:left="3600" w:hanging="360"/>
      </w:pPr>
      <w:rPr>
        <w:rFonts w:ascii="Courier New" w:hAnsi="Courier New"/>
      </w:rPr>
    </w:lvl>
    <w:lvl w:ilvl="5" w:tplc="2C60E238">
      <w:start w:val="1"/>
      <w:numFmt w:val="bullet"/>
      <w:lvlText w:val=""/>
      <w:lvlJc w:val="left"/>
      <w:pPr>
        <w:tabs>
          <w:tab w:val="num" w:pos="4320"/>
        </w:tabs>
        <w:ind w:left="4320" w:hanging="360"/>
      </w:pPr>
      <w:rPr>
        <w:rFonts w:ascii="Wingdings" w:hAnsi="Wingdings"/>
      </w:rPr>
    </w:lvl>
    <w:lvl w:ilvl="6" w:tplc="23DABA20">
      <w:start w:val="1"/>
      <w:numFmt w:val="bullet"/>
      <w:lvlText w:val=""/>
      <w:lvlJc w:val="left"/>
      <w:pPr>
        <w:tabs>
          <w:tab w:val="num" w:pos="5040"/>
        </w:tabs>
        <w:ind w:left="5040" w:hanging="360"/>
      </w:pPr>
      <w:rPr>
        <w:rFonts w:ascii="Symbol" w:hAnsi="Symbol"/>
      </w:rPr>
    </w:lvl>
    <w:lvl w:ilvl="7" w:tplc="E304A7F0">
      <w:start w:val="1"/>
      <w:numFmt w:val="bullet"/>
      <w:lvlText w:val="o"/>
      <w:lvlJc w:val="left"/>
      <w:pPr>
        <w:tabs>
          <w:tab w:val="num" w:pos="5760"/>
        </w:tabs>
        <w:ind w:left="5760" w:hanging="360"/>
      </w:pPr>
      <w:rPr>
        <w:rFonts w:ascii="Courier New" w:hAnsi="Courier New"/>
      </w:rPr>
    </w:lvl>
    <w:lvl w:ilvl="8" w:tplc="1EEC8C7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F88E284">
      <w:start w:val="1"/>
      <w:numFmt w:val="decimal"/>
      <w:lvlText w:val="%1."/>
      <w:lvlJc w:val="left"/>
      <w:pPr>
        <w:tabs>
          <w:tab w:val="num" w:pos="720"/>
        </w:tabs>
        <w:ind w:left="720" w:hanging="360"/>
      </w:pPr>
    </w:lvl>
    <w:lvl w:ilvl="1" w:tplc="7BB440FC">
      <w:start w:val="1"/>
      <w:numFmt w:val="decimal"/>
      <w:lvlText w:val=""/>
      <w:lvlJc w:val="left"/>
    </w:lvl>
    <w:lvl w:ilvl="2" w:tplc="95DA488C">
      <w:start w:val="1"/>
      <w:numFmt w:val="decimal"/>
      <w:lvlText w:val=""/>
      <w:lvlJc w:val="left"/>
    </w:lvl>
    <w:lvl w:ilvl="3" w:tplc="7C4E5F34">
      <w:start w:val="1"/>
      <w:numFmt w:val="decimal"/>
      <w:lvlText w:val=""/>
      <w:lvlJc w:val="left"/>
    </w:lvl>
    <w:lvl w:ilvl="4" w:tplc="DB4E02BC">
      <w:start w:val="1"/>
      <w:numFmt w:val="decimal"/>
      <w:lvlText w:val=""/>
      <w:lvlJc w:val="left"/>
    </w:lvl>
    <w:lvl w:ilvl="5" w:tplc="5C8022AC">
      <w:start w:val="1"/>
      <w:numFmt w:val="decimal"/>
      <w:lvlText w:val=""/>
      <w:lvlJc w:val="left"/>
    </w:lvl>
    <w:lvl w:ilvl="6" w:tplc="8E34F31C">
      <w:start w:val="1"/>
      <w:numFmt w:val="decimal"/>
      <w:lvlText w:val=""/>
      <w:lvlJc w:val="left"/>
    </w:lvl>
    <w:lvl w:ilvl="7" w:tplc="FB663E24">
      <w:start w:val="1"/>
      <w:numFmt w:val="decimal"/>
      <w:lvlText w:val=""/>
      <w:lvlJc w:val="left"/>
    </w:lvl>
    <w:lvl w:ilvl="8" w:tplc="664E1812">
      <w:start w:val="1"/>
      <w:numFmt w:val="decimal"/>
      <w:lvlText w:val=""/>
      <w:lvlJc w:val="left"/>
    </w:lvl>
  </w:abstractNum>
  <w:num w:numId="1" w16cid:durableId="248462643">
    <w:abstractNumId w:val="0"/>
  </w:num>
  <w:num w:numId="2" w16cid:durableId="1857116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D0"/>
    <w:rsid w:val="001A6511"/>
    <w:rsid w:val="001E7D73"/>
    <w:rsid w:val="002B42D0"/>
    <w:rsid w:val="00403449"/>
    <w:rsid w:val="004122A2"/>
    <w:rsid w:val="00540661"/>
    <w:rsid w:val="005A66BA"/>
    <w:rsid w:val="00784666"/>
    <w:rsid w:val="008F688D"/>
    <w:rsid w:val="00D74844"/>
    <w:rsid w:val="00E87FD1"/>
    <w:rsid w:val="00EE7839"/>
    <w:rsid w:val="00F41E84"/>
    <w:rsid w:val="00F43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D67E"/>
  <w15:docId w15:val="{11F41B44-4D6F-49C5-87CE-1790C94A4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lineCode">
    <w:name w:val="InlineCode"/>
    <w:rPr>
      <w:rFonts w:ascii="Consolas" w:eastAsia="Consolas" w:hAnsi="Consolas" w:cs="Consolas"/>
      <w:color w:val="C7254E"/>
      <w:sz w:val="20"/>
      <w:szCs w:val="20"/>
      <w:highlight w:val="white"/>
    </w:rPr>
  </w:style>
  <w:style w:type="paragraph" w:styleId="Quote">
    <w:name w:val="Quote"/>
    <w:basedOn w:val="Normal"/>
    <w:next w:val="Normal"/>
    <w:link w:val="QuoteChar"/>
    <w:uiPriority w:val="29"/>
    <w:qFormat/>
    <w:rsid w:val="00E12ACB"/>
    <w:pPr>
      <w:pBdr>
        <w:left w:val="single" w:sz="18" w:space="0" w:color="9F9F9F"/>
      </w:pBdr>
    </w:pPr>
    <w:rPr>
      <w:i/>
      <w:iCs/>
      <w:color w:val="000000"/>
    </w:rPr>
  </w:style>
  <w:style w:type="character" w:customStyle="1" w:styleId="QuoteChar">
    <w:name w:val="Quote Char"/>
    <w:basedOn w:val="DefaultParagraphFont"/>
    <w:link w:val="Quote"/>
    <w:uiPriority w:val="29"/>
    <w:rsid w:val="00E12ACB"/>
    <w:rPr>
      <w:i/>
      <w:iCs/>
      <w:color w:val="000000"/>
      <w:sz w:val="24"/>
      <w:szCs w:val="24"/>
    </w:rPr>
  </w:style>
  <w:style w:type="paragraph" w:customStyle="1" w:styleId="FencedCodeplantuml">
    <w:name w:val="FencedCode.plantuml"/>
    <w:pPr>
      <w:shd w:val="solid" w:color="E2E2E2" w:fill="auto"/>
    </w:pPr>
    <w:rPr>
      <w:rFonts w:ascii="Consolas" w:eastAsia="Consolas" w:hAnsi="Consolas" w:cs="Consolas"/>
      <w:sz w:val="20"/>
      <w:szCs w:val="20"/>
    </w:rPr>
  </w:style>
  <w:style w:type="character" w:styleId="Hyperlink">
    <w:name w:val="Hyperlink"/>
    <w:basedOn w:val="DefaultParagraphFont"/>
    <w:rsid w:val="00EF7B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plantuml.com/plantuml/u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20</Pages>
  <Words>3013</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2026-10-16T09:06:00Z</dcterms:created>
  <dcterms:modified xsi:type="dcterms:W3CDTF">2026-10-16T09:06:00Z</dcterms:modified>
</cp:coreProperties>
</file>